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F8703" w14:textId="77777777" w:rsidR="00143BD4" w:rsidRDefault="000E272D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7C918F3E" wp14:editId="77312F1D">
            <wp:simplePos x="0" y="0"/>
            <wp:positionH relativeFrom="column">
              <wp:posOffset>1377950</wp:posOffset>
            </wp:positionH>
            <wp:positionV relativeFrom="paragraph">
              <wp:posOffset>2540</wp:posOffset>
            </wp:positionV>
            <wp:extent cx="2964180" cy="941705"/>
            <wp:effectExtent l="0" t="0" r="0" b="0"/>
            <wp:wrapSquare wrapText="bothSides"/>
            <wp:docPr id="22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418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6B3EC0" w14:textId="77777777" w:rsidR="00143BD4" w:rsidRDefault="00143BD4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5534296" w14:textId="77777777" w:rsidR="00143BD4" w:rsidRDefault="00143BD4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b/>
          <w:i/>
          <w:sz w:val="44"/>
          <w:szCs w:val="44"/>
        </w:rPr>
      </w:pPr>
    </w:p>
    <w:p w14:paraId="5F73F42E" w14:textId="31E9FDD5" w:rsidR="00143BD4" w:rsidRPr="00AC1634" w:rsidRDefault="000E272D" w:rsidP="00591C53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D0D0D" w:themeColor="text1" w:themeTint="F2"/>
          <w:sz w:val="44"/>
          <w:szCs w:val="44"/>
        </w:rPr>
      </w:pPr>
      <w:r w:rsidRPr="00AC1634">
        <w:rPr>
          <w:rFonts w:ascii="Times New Roman" w:eastAsia="Times New Roman" w:hAnsi="Times New Roman" w:cs="Times New Roman"/>
          <w:b/>
          <w:color w:val="0D0D0D" w:themeColor="text1" w:themeTint="F2"/>
          <w:sz w:val="44"/>
          <w:szCs w:val="44"/>
        </w:rPr>
        <w:t>USER INTERFACE DESIG</w:t>
      </w:r>
      <w:r w:rsidR="00B233D3" w:rsidRPr="00AC1634">
        <w:rPr>
          <w:rFonts w:ascii="Times New Roman" w:eastAsia="Times New Roman" w:hAnsi="Times New Roman" w:cs="Times New Roman"/>
          <w:b/>
          <w:color w:val="0D0D0D" w:themeColor="text1" w:themeTint="F2"/>
          <w:sz w:val="44"/>
          <w:szCs w:val="44"/>
        </w:rPr>
        <w:t>N</w:t>
      </w:r>
      <w:r w:rsidR="00591C53" w:rsidRPr="00AC1634">
        <w:rPr>
          <w:rFonts w:ascii="Times New Roman" w:eastAsia="Times New Roman" w:hAnsi="Times New Roman" w:cs="Times New Roman"/>
          <w:b/>
          <w:color w:val="0D0D0D" w:themeColor="text1" w:themeTint="F2"/>
          <w:sz w:val="44"/>
          <w:szCs w:val="44"/>
        </w:rPr>
        <w:t xml:space="preserve"> </w:t>
      </w:r>
      <w:r w:rsidRPr="00AC1634">
        <w:rPr>
          <w:rFonts w:ascii="Times New Roman" w:eastAsia="Times New Roman" w:hAnsi="Times New Roman" w:cs="Times New Roman"/>
          <w:b/>
          <w:color w:val="0D0D0D" w:themeColor="text1" w:themeTint="F2"/>
          <w:sz w:val="44"/>
          <w:szCs w:val="44"/>
        </w:rPr>
        <w:t>DOCUMENT</w:t>
      </w:r>
    </w:p>
    <w:p w14:paraId="7E6B7953" w14:textId="42930399" w:rsidR="00143BD4" w:rsidRPr="009D1B48" w:rsidRDefault="000E272D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bookmarkStart w:id="0" w:name="_heading=h.30j0zll" w:colFirst="0" w:colLast="0"/>
      <w:bookmarkEnd w:id="0"/>
      <w:r w:rsidRPr="009D1B48">
        <w:rPr>
          <w:rFonts w:ascii="Times New Roman" w:eastAsia="Times New Roman" w:hAnsi="Times New Roman" w:cs="Times New Roman"/>
          <w:sz w:val="40"/>
          <w:szCs w:val="40"/>
        </w:rPr>
        <w:t>Version: 1.</w:t>
      </w:r>
      <w:r w:rsidR="001E7934">
        <w:rPr>
          <w:rFonts w:ascii="Times New Roman" w:eastAsia="Times New Roman" w:hAnsi="Times New Roman" w:cs="Times New Roman"/>
          <w:sz w:val="40"/>
          <w:szCs w:val="40"/>
        </w:rPr>
        <w:t>3</w:t>
      </w:r>
    </w:p>
    <w:p w14:paraId="68F4CCDC" w14:textId="68BD5BBF" w:rsidR="00AC1634" w:rsidRDefault="00AC1634">
      <w:pPr>
        <w:tabs>
          <w:tab w:val="left" w:pos="3686"/>
          <w:tab w:val="left" w:pos="4590"/>
        </w:tabs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bookmarkStart w:id="1" w:name="_heading=h.1fob9te" w:colFirst="0" w:colLast="0"/>
      <w:bookmarkEnd w:id="1"/>
      <w:r w:rsidRPr="00AC1634">
        <w:rPr>
          <w:rFonts w:ascii="Times New Roman" w:hAnsi="Times New Roman" w:cs="Times New Roman"/>
          <w:b/>
          <w:sz w:val="52"/>
          <w:szCs w:val="44"/>
          <w:lang w:eastAsia="ja-JP"/>
        </w:rPr>
        <w:t>HR DATA DASHBOARD PROJECT</w:t>
      </w:r>
      <w:r w:rsidRPr="00AC1634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</w:p>
    <w:p w14:paraId="449506F9" w14:textId="77777777" w:rsidR="00AC1634" w:rsidRPr="00AC1634" w:rsidRDefault="00AC1634" w:rsidP="00AC1634">
      <w:pPr>
        <w:spacing w:after="0" w:line="360" w:lineRule="auto"/>
        <w:ind w:left="2" w:hanging="4"/>
        <w:jc w:val="center"/>
        <w:rPr>
          <w:rFonts w:ascii="Times New Roman" w:eastAsia="Times New Roman" w:hAnsi="Times New Roman" w:cs="Times New Roman"/>
          <w:sz w:val="30"/>
          <w:szCs w:val="30"/>
          <w:lang w:eastAsia="ja-JP"/>
        </w:rPr>
      </w:pPr>
      <w:r w:rsidRPr="00AC1634">
        <w:rPr>
          <w:rFonts w:ascii="Times New Roman" w:eastAsia="Times New Roman" w:hAnsi="Times New Roman" w:cs="Times New Roman"/>
          <w:b/>
          <w:bCs/>
          <w:sz w:val="30"/>
          <w:szCs w:val="30"/>
          <w:lang w:eastAsia="ja-JP"/>
        </w:rPr>
        <w:t>Course:</w:t>
      </w:r>
      <w:r w:rsidRPr="00AC1634">
        <w:rPr>
          <w:rFonts w:ascii="Times New Roman" w:eastAsia="Times New Roman" w:hAnsi="Times New Roman" w:cs="Times New Roman"/>
          <w:sz w:val="30"/>
          <w:szCs w:val="30"/>
          <w:lang w:eastAsia="ja-JP"/>
        </w:rPr>
        <w:t xml:space="preserve"> </w:t>
      </w:r>
      <w:r w:rsidRPr="00AC1634">
        <w:rPr>
          <w:rFonts w:ascii="Times New Roman" w:eastAsia="Times New Roman" w:hAnsi="Times New Roman" w:cs="Times New Roman"/>
          <w:i/>
          <w:iCs/>
          <w:sz w:val="30"/>
          <w:szCs w:val="30"/>
          <w:lang w:eastAsia="ja-JP"/>
        </w:rPr>
        <w:t>System Integration Practices</w:t>
      </w:r>
      <w:r w:rsidRPr="00AC1634">
        <w:rPr>
          <w:rFonts w:ascii="Times New Roman" w:eastAsia="Times New Roman" w:hAnsi="Times New Roman" w:cs="Times New Roman"/>
          <w:sz w:val="30"/>
          <w:szCs w:val="30"/>
          <w:lang w:eastAsia="ja-JP"/>
        </w:rPr>
        <w:br/>
      </w:r>
      <w:r w:rsidRPr="00AC1634">
        <w:rPr>
          <w:rFonts w:ascii="Times New Roman" w:eastAsia="Times New Roman" w:hAnsi="Times New Roman" w:cs="Times New Roman"/>
          <w:b/>
          <w:bCs/>
          <w:sz w:val="30"/>
          <w:szCs w:val="30"/>
          <w:lang w:eastAsia="ja-JP"/>
        </w:rPr>
        <w:t>Semester:</w:t>
      </w:r>
      <w:r w:rsidRPr="00AC1634">
        <w:rPr>
          <w:rFonts w:ascii="Times New Roman" w:eastAsia="Times New Roman" w:hAnsi="Times New Roman" w:cs="Times New Roman"/>
          <w:sz w:val="30"/>
          <w:szCs w:val="30"/>
          <w:lang w:eastAsia="ja-JP"/>
        </w:rPr>
        <w:t xml:space="preserve"> 2 – 2024-2025</w:t>
      </w:r>
    </w:p>
    <w:p w14:paraId="43759CFB" w14:textId="77777777" w:rsidR="00AC1634" w:rsidRPr="00AC1634" w:rsidRDefault="00AC1634">
      <w:pPr>
        <w:tabs>
          <w:tab w:val="left" w:pos="3686"/>
          <w:tab w:val="left" w:pos="4590"/>
        </w:tabs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1BB7C57F" w14:textId="7DC7D681" w:rsidR="00143BD4" w:rsidRPr="009D1B48" w:rsidRDefault="000E272D">
      <w:pPr>
        <w:tabs>
          <w:tab w:val="left" w:pos="3686"/>
          <w:tab w:val="left" w:pos="4590"/>
        </w:tabs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9D1B48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Mentor:  </w:t>
      </w:r>
      <w:proofErr w:type="spellStart"/>
      <w:r w:rsidR="0047417B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MSc.</w:t>
      </w:r>
      <w:r w:rsidRPr="009D1B48">
        <w:rPr>
          <w:rFonts w:ascii="Times New Roman" w:eastAsia="Times New Roman" w:hAnsi="Times New Roman" w:cs="Times New Roman"/>
          <w:b/>
          <w:sz w:val="32"/>
          <w:szCs w:val="32"/>
        </w:rPr>
        <w:t>Nguyen</w:t>
      </w:r>
      <w:proofErr w:type="spellEnd"/>
      <w:r w:rsidRPr="009D1B48">
        <w:rPr>
          <w:rFonts w:ascii="Times New Roman" w:eastAsia="Times New Roman" w:hAnsi="Times New Roman" w:cs="Times New Roman"/>
          <w:b/>
          <w:sz w:val="32"/>
          <w:szCs w:val="32"/>
        </w:rPr>
        <w:t xml:space="preserve"> Dang Quang Huy</w:t>
      </w:r>
    </w:p>
    <w:p w14:paraId="74204DCF" w14:textId="77777777" w:rsidR="00143BD4" w:rsidRPr="00E55A89" w:rsidRDefault="000E272D">
      <w:pPr>
        <w:tabs>
          <w:tab w:val="left" w:pos="3686"/>
        </w:tabs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E55A89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Team Member</w:t>
      </w:r>
      <w:r w:rsidRPr="00E55A8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:</w:t>
      </w:r>
    </w:p>
    <w:p w14:paraId="480DBA71" w14:textId="77777777" w:rsidR="002A030E" w:rsidRPr="00E55A89" w:rsidRDefault="002A030E" w:rsidP="002A030E">
      <w:pPr>
        <w:tabs>
          <w:tab w:val="left" w:pos="3686"/>
        </w:tabs>
        <w:spacing w:before="120" w:after="120"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Lan, Mai Hoang</w:t>
      </w:r>
    </w:p>
    <w:p w14:paraId="51B66CDF" w14:textId="77777777" w:rsidR="002A030E" w:rsidRPr="00E55A89" w:rsidRDefault="002A030E" w:rsidP="002A030E">
      <w:pPr>
        <w:tabs>
          <w:tab w:val="left" w:pos="3686"/>
        </w:tabs>
        <w:spacing w:before="120" w:after="120"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Hiep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Le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Hoa</w:t>
      </w:r>
      <w:proofErr w:type="spellEnd"/>
    </w:p>
    <w:p w14:paraId="5E7B8F76" w14:textId="77777777" w:rsidR="002A030E" w:rsidRPr="00E55A89" w:rsidRDefault="002A030E" w:rsidP="002A030E">
      <w:pPr>
        <w:tabs>
          <w:tab w:val="left" w:pos="3686"/>
        </w:tabs>
        <w:spacing w:before="120" w:after="120"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Khoa, Pham Anh</w:t>
      </w:r>
    </w:p>
    <w:p w14:paraId="453B83A6" w14:textId="77777777" w:rsidR="002A030E" w:rsidRDefault="002A030E" w:rsidP="002A030E">
      <w:pPr>
        <w:tabs>
          <w:tab w:val="left" w:pos="3686"/>
        </w:tabs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Ky, Ngo Hong</w:t>
      </w:r>
    </w:p>
    <w:p w14:paraId="45E59891" w14:textId="1A102766" w:rsidR="00143BD4" w:rsidRPr="00E55A89" w:rsidRDefault="002A030E" w:rsidP="002A030E">
      <w:pPr>
        <w:tabs>
          <w:tab w:val="left" w:pos="3686"/>
        </w:tabs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Thanh, Truong Cong</w:t>
      </w:r>
    </w:p>
    <w:p w14:paraId="65CDF6F9" w14:textId="77777777" w:rsidR="00143BD4" w:rsidRDefault="00143BD4">
      <w:pPr>
        <w:tabs>
          <w:tab w:val="left" w:pos="3686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9889C9A" w14:textId="77777777" w:rsidR="00143BD4" w:rsidRDefault="00143BD4">
      <w:pPr>
        <w:tabs>
          <w:tab w:val="left" w:pos="3686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0FE7BCA" w14:textId="77777777" w:rsidR="00480ED9" w:rsidRDefault="00480ED9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BAFACA1" w14:textId="77777777" w:rsidR="00480ED9" w:rsidRDefault="00480ED9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4B6625BE" w14:textId="253FB354" w:rsidR="00143BD4" w:rsidRDefault="000E272D" w:rsidP="002C384D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Da Nang, </w:t>
      </w:r>
      <w:r w:rsidR="006E4EBC">
        <w:rPr>
          <w:rFonts w:ascii="Times New Roman" w:eastAsia="Times New Roman" w:hAnsi="Times New Roman" w:cs="Times New Roman"/>
          <w:sz w:val="26"/>
          <w:szCs w:val="26"/>
        </w:rPr>
        <w:t>16</w:t>
      </w:r>
      <w:r>
        <w:rPr>
          <w:rFonts w:ascii="Times New Roman" w:eastAsia="Times New Roman" w:hAnsi="Times New Roman" w:cs="Times New Roman"/>
          <w:sz w:val="26"/>
          <w:szCs w:val="26"/>
        </w:rPr>
        <w:t>/</w:t>
      </w:r>
      <w:r w:rsidR="006E4EBC">
        <w:rPr>
          <w:rFonts w:ascii="Times New Roman" w:eastAsia="Times New Roman" w:hAnsi="Times New Roman" w:cs="Times New Roman"/>
          <w:sz w:val="26"/>
          <w:szCs w:val="26"/>
        </w:rPr>
        <w:t>05</w:t>
      </w:r>
      <w:r>
        <w:rPr>
          <w:rFonts w:ascii="Times New Roman" w:eastAsia="Times New Roman" w:hAnsi="Times New Roman" w:cs="Times New Roman"/>
          <w:sz w:val="26"/>
          <w:szCs w:val="26"/>
        </w:rPr>
        <w:t>/</w:t>
      </w:r>
      <w:r w:rsidR="006E4EBC">
        <w:rPr>
          <w:rFonts w:ascii="Times New Roman" w:eastAsia="Times New Roman" w:hAnsi="Times New Roman" w:cs="Times New Roman"/>
          <w:sz w:val="26"/>
          <w:szCs w:val="26"/>
        </w:rPr>
        <w:t>2025</w:t>
      </w:r>
    </w:p>
    <w:p w14:paraId="0A233244" w14:textId="77777777" w:rsidR="002C384D" w:rsidRDefault="002C384D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br w:type="page"/>
      </w:r>
    </w:p>
    <w:p w14:paraId="28C2C703" w14:textId="17CF635A" w:rsidR="00143BD4" w:rsidRDefault="000E272D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PROJECT INFORMATION</w:t>
      </w:r>
    </w:p>
    <w:tbl>
      <w:tblPr>
        <w:tblStyle w:val="Style54"/>
        <w:tblW w:w="991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A5A5A5"/>
          <w:insideV w:val="single" w:sz="8" w:space="0" w:color="A5A5A5"/>
        </w:tblBorders>
        <w:tblLayout w:type="fixed"/>
        <w:tblLook w:val="04A0" w:firstRow="1" w:lastRow="0" w:firstColumn="1" w:lastColumn="0" w:noHBand="0" w:noVBand="1"/>
      </w:tblPr>
      <w:tblGrid>
        <w:gridCol w:w="1833"/>
        <w:gridCol w:w="2977"/>
        <w:gridCol w:w="2198"/>
        <w:gridCol w:w="1346"/>
        <w:gridCol w:w="1559"/>
      </w:tblGrid>
      <w:tr w:rsidR="00143BD4" w14:paraId="20ABDF6F" w14:textId="77777777" w:rsidTr="00AC6E57">
        <w:tc>
          <w:tcPr>
            <w:tcW w:w="1833" w:type="dxa"/>
            <w:shd w:val="clear" w:color="auto" w:fill="FFE599"/>
            <w:vAlign w:val="center"/>
          </w:tcPr>
          <w:p w14:paraId="53598186" w14:textId="77777777" w:rsidR="00143BD4" w:rsidRDefault="000E27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bookmarkStart w:id="2" w:name="bookmark=id.2et92p0" w:colFirst="0" w:colLast="0"/>
            <w:bookmarkStart w:id="3" w:name="bookmark=id.3znysh7" w:colFirst="0" w:colLast="0"/>
            <w:bookmarkEnd w:id="2"/>
            <w:bookmarkEnd w:id="3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Project Acronym</w:t>
            </w:r>
          </w:p>
        </w:tc>
        <w:tc>
          <w:tcPr>
            <w:tcW w:w="8080" w:type="dxa"/>
            <w:gridSpan w:val="4"/>
            <w:vAlign w:val="center"/>
          </w:tcPr>
          <w:p w14:paraId="2BCADDCE" w14:textId="15FA211D" w:rsidR="00143BD4" w:rsidRDefault="008971D2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</w:rPr>
              <w:t>HRD</w:t>
            </w:r>
          </w:p>
        </w:tc>
      </w:tr>
      <w:tr w:rsidR="00143BD4" w14:paraId="75343F50" w14:textId="77777777" w:rsidTr="00AC6E57">
        <w:tc>
          <w:tcPr>
            <w:tcW w:w="1833" w:type="dxa"/>
            <w:shd w:val="clear" w:color="auto" w:fill="FFE599"/>
            <w:vAlign w:val="center"/>
          </w:tcPr>
          <w:p w14:paraId="7CA7769E" w14:textId="77777777" w:rsidR="00143BD4" w:rsidRDefault="000E27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Project Title</w:t>
            </w:r>
          </w:p>
        </w:tc>
        <w:tc>
          <w:tcPr>
            <w:tcW w:w="8080" w:type="dxa"/>
            <w:gridSpan w:val="4"/>
            <w:vAlign w:val="center"/>
          </w:tcPr>
          <w:p w14:paraId="3F7E8EAC" w14:textId="67A15593" w:rsidR="00143BD4" w:rsidRDefault="0047417B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7417B">
              <w:rPr>
                <w:rFonts w:ascii="Times New Roman" w:eastAsia="Times New Roman" w:hAnsi="Times New Roman" w:cs="Times New Roman"/>
                <w:sz w:val="26"/>
                <w:szCs w:val="26"/>
              </w:rPr>
              <w:t>HR DATA DASHBOARD PROJECT</w:t>
            </w:r>
          </w:p>
        </w:tc>
      </w:tr>
      <w:tr w:rsidR="00143BD4" w14:paraId="1ACF9AEB" w14:textId="77777777" w:rsidTr="00AC6E57">
        <w:tc>
          <w:tcPr>
            <w:tcW w:w="1833" w:type="dxa"/>
            <w:shd w:val="clear" w:color="auto" w:fill="FFE599"/>
            <w:vAlign w:val="center"/>
          </w:tcPr>
          <w:p w14:paraId="706DD04D" w14:textId="77777777" w:rsidR="00143BD4" w:rsidRDefault="000E27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Start Date</w:t>
            </w:r>
          </w:p>
        </w:tc>
        <w:tc>
          <w:tcPr>
            <w:tcW w:w="2977" w:type="dxa"/>
            <w:vAlign w:val="center"/>
          </w:tcPr>
          <w:p w14:paraId="3FDD1E12" w14:textId="4F256385" w:rsidR="00143BD4" w:rsidRDefault="006E4EBC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16</w:t>
            </w:r>
            <w:r w:rsidR="000E272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March</w:t>
            </w:r>
            <w:r w:rsidR="000E272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–202</w:t>
            </w:r>
            <w:r w:rsidR="006826F9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198" w:type="dxa"/>
            <w:shd w:val="clear" w:color="auto" w:fill="FFE599"/>
            <w:vAlign w:val="center"/>
          </w:tcPr>
          <w:p w14:paraId="20D77B5F" w14:textId="77777777" w:rsidR="00143BD4" w:rsidRDefault="000E272D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End Date</w:t>
            </w:r>
          </w:p>
        </w:tc>
        <w:tc>
          <w:tcPr>
            <w:tcW w:w="2905" w:type="dxa"/>
            <w:gridSpan w:val="2"/>
            <w:vAlign w:val="center"/>
          </w:tcPr>
          <w:p w14:paraId="05A4B565" w14:textId="14CA557F" w:rsidR="00143BD4" w:rsidRDefault="006E4EBC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16</w:t>
            </w:r>
            <w:r w:rsidR="000E272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May</w:t>
            </w:r>
            <w:r w:rsidR="000E272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–202</w:t>
            </w:r>
            <w:r w:rsidR="006826F9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143BD4" w14:paraId="4BAD7194" w14:textId="77777777" w:rsidTr="00AC6E57">
        <w:tc>
          <w:tcPr>
            <w:tcW w:w="1833" w:type="dxa"/>
            <w:shd w:val="clear" w:color="auto" w:fill="FFE599"/>
            <w:vAlign w:val="center"/>
          </w:tcPr>
          <w:p w14:paraId="2976D7D4" w14:textId="77777777" w:rsidR="00143BD4" w:rsidRDefault="000E27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Lead Institution</w:t>
            </w:r>
          </w:p>
        </w:tc>
        <w:tc>
          <w:tcPr>
            <w:tcW w:w="8080" w:type="dxa"/>
            <w:gridSpan w:val="4"/>
            <w:vAlign w:val="center"/>
          </w:tcPr>
          <w:p w14:paraId="4F42AB2B" w14:textId="77777777" w:rsidR="00143BD4" w:rsidRDefault="000E272D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International School,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Duy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Tan University</w:t>
            </w:r>
          </w:p>
        </w:tc>
      </w:tr>
      <w:tr w:rsidR="00143BD4" w14:paraId="773FE03A" w14:textId="77777777" w:rsidTr="00AC6E57">
        <w:tc>
          <w:tcPr>
            <w:tcW w:w="1833" w:type="dxa"/>
            <w:shd w:val="clear" w:color="auto" w:fill="FFE599"/>
            <w:vAlign w:val="center"/>
          </w:tcPr>
          <w:p w14:paraId="57EB1640" w14:textId="77777777" w:rsidR="00143BD4" w:rsidRDefault="000E27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Role</w:t>
            </w:r>
          </w:p>
        </w:tc>
        <w:tc>
          <w:tcPr>
            <w:tcW w:w="2977" w:type="dxa"/>
            <w:shd w:val="clear" w:color="auto" w:fill="FFE599"/>
            <w:vAlign w:val="center"/>
          </w:tcPr>
          <w:p w14:paraId="70C18D22" w14:textId="77777777" w:rsidR="00143BD4" w:rsidRDefault="000E27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Name</w:t>
            </w:r>
          </w:p>
        </w:tc>
        <w:tc>
          <w:tcPr>
            <w:tcW w:w="3544" w:type="dxa"/>
            <w:gridSpan w:val="2"/>
            <w:shd w:val="clear" w:color="auto" w:fill="FFE599"/>
            <w:vAlign w:val="center"/>
          </w:tcPr>
          <w:p w14:paraId="4C50432B" w14:textId="77777777" w:rsidR="00143BD4" w:rsidRDefault="000E27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Email</w:t>
            </w:r>
          </w:p>
        </w:tc>
        <w:tc>
          <w:tcPr>
            <w:tcW w:w="1559" w:type="dxa"/>
            <w:shd w:val="clear" w:color="auto" w:fill="FFE599"/>
            <w:vAlign w:val="center"/>
          </w:tcPr>
          <w:p w14:paraId="3E2D9F2A" w14:textId="77777777" w:rsidR="00143BD4" w:rsidRDefault="000E27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Phone</w:t>
            </w:r>
          </w:p>
        </w:tc>
      </w:tr>
      <w:tr w:rsidR="00143BD4" w14:paraId="1D510F2E" w14:textId="77777777" w:rsidTr="00AC6E57">
        <w:tc>
          <w:tcPr>
            <w:tcW w:w="1833" w:type="dxa"/>
            <w:shd w:val="clear" w:color="auto" w:fill="FFE599"/>
            <w:vAlign w:val="center"/>
          </w:tcPr>
          <w:p w14:paraId="688A0655" w14:textId="77777777" w:rsidR="00143BD4" w:rsidRDefault="000E27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Project Mentor</w:t>
            </w:r>
          </w:p>
        </w:tc>
        <w:tc>
          <w:tcPr>
            <w:tcW w:w="2977" w:type="dxa"/>
            <w:vAlign w:val="center"/>
          </w:tcPr>
          <w:p w14:paraId="1221CF10" w14:textId="77777777" w:rsidR="00143BD4" w:rsidRDefault="000E272D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Nguyen Dang Quang Huy</w:t>
            </w:r>
          </w:p>
        </w:tc>
        <w:tc>
          <w:tcPr>
            <w:tcW w:w="3544" w:type="dxa"/>
            <w:gridSpan w:val="2"/>
            <w:vAlign w:val="center"/>
          </w:tcPr>
          <w:p w14:paraId="361146AB" w14:textId="082CD8C0" w:rsidR="00143BD4" w:rsidRDefault="00240961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hyperlink r:id="rId11" w:history="1">
              <w:r w:rsidR="00D80CC3" w:rsidRPr="00795B32">
                <w:rPr>
                  <w:rStyle w:val="Hyperlink"/>
                  <w:rFonts w:ascii="Times New Roman" w:eastAsia="Times New Roman" w:hAnsi="Times New Roman" w:cs="Times New Roman"/>
                  <w:sz w:val="26"/>
                  <w:szCs w:val="26"/>
                </w:rPr>
                <w:t>huyndq@duytan.edu.vn</w:t>
              </w:r>
            </w:hyperlink>
          </w:p>
        </w:tc>
        <w:tc>
          <w:tcPr>
            <w:tcW w:w="1559" w:type="dxa"/>
            <w:vAlign w:val="center"/>
          </w:tcPr>
          <w:p w14:paraId="4FD0EE41" w14:textId="77777777" w:rsidR="00143BD4" w:rsidRPr="006E4EBC" w:rsidRDefault="000E272D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E4EBC">
              <w:rPr>
                <w:rFonts w:ascii="Times New Roman" w:eastAsia="Times New Roman" w:hAnsi="Times New Roman" w:cs="Times New Roman"/>
                <w:sz w:val="26"/>
                <w:szCs w:val="26"/>
              </w:rPr>
              <w:t>0935525354</w:t>
            </w:r>
          </w:p>
        </w:tc>
      </w:tr>
      <w:tr w:rsidR="00143BD4" w14:paraId="214E9C3F" w14:textId="77777777" w:rsidTr="00AC6E57">
        <w:tc>
          <w:tcPr>
            <w:tcW w:w="1833" w:type="dxa"/>
            <w:shd w:val="clear" w:color="auto" w:fill="FFE599"/>
            <w:vAlign w:val="center"/>
          </w:tcPr>
          <w:p w14:paraId="49C009D6" w14:textId="7DAD4007" w:rsidR="00143BD4" w:rsidRDefault="00143BD4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14:paraId="6746446F" w14:textId="5D1F5DA4" w:rsidR="00143BD4" w:rsidRDefault="006826F9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Mai Hoang Lan</w:t>
            </w:r>
          </w:p>
        </w:tc>
        <w:tc>
          <w:tcPr>
            <w:tcW w:w="3544" w:type="dxa"/>
            <w:gridSpan w:val="2"/>
            <w:vAlign w:val="center"/>
          </w:tcPr>
          <w:p w14:paraId="0DBC5388" w14:textId="27D92FB3" w:rsidR="00143BD4" w:rsidRDefault="006E4EBC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E4EBC">
              <w:rPr>
                <w:rFonts w:ascii="Times New Roman" w:eastAsia="Times New Roman" w:hAnsi="Times New Roman" w:cs="Times New Roman"/>
                <w:sz w:val="26"/>
                <w:szCs w:val="26"/>
              </w:rPr>
              <w:t>maihoanglan30@gmail.com</w:t>
            </w:r>
          </w:p>
        </w:tc>
        <w:tc>
          <w:tcPr>
            <w:tcW w:w="1559" w:type="dxa"/>
            <w:vAlign w:val="center"/>
          </w:tcPr>
          <w:p w14:paraId="0CDD4FE4" w14:textId="42065F63" w:rsidR="00143BD4" w:rsidRPr="006E4EBC" w:rsidRDefault="006E4EBC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E4EBC">
              <w:rPr>
                <w:rFonts w:ascii="Times New Roman" w:eastAsia="Times New Roman" w:hAnsi="Times New Roman" w:cs="Times New Roman"/>
                <w:sz w:val="26"/>
                <w:szCs w:val="26"/>
              </w:rPr>
              <w:t>0869090860</w:t>
            </w:r>
          </w:p>
        </w:tc>
      </w:tr>
      <w:tr w:rsidR="00143BD4" w14:paraId="4123EA8E" w14:textId="77777777" w:rsidTr="00AC6E57">
        <w:tc>
          <w:tcPr>
            <w:tcW w:w="1833" w:type="dxa"/>
            <w:shd w:val="clear" w:color="auto" w:fill="FFE599"/>
            <w:vAlign w:val="center"/>
          </w:tcPr>
          <w:p w14:paraId="5FCCDC20" w14:textId="7A7E5835" w:rsidR="00143BD4" w:rsidRDefault="00143BD4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14:paraId="51259D27" w14:textId="5B7AA7E6" w:rsidR="00143BD4" w:rsidRDefault="006826F9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Le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Hoa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Hiep</w:t>
            </w:r>
            <w:proofErr w:type="spellEnd"/>
          </w:p>
        </w:tc>
        <w:tc>
          <w:tcPr>
            <w:tcW w:w="3544" w:type="dxa"/>
            <w:gridSpan w:val="2"/>
            <w:vAlign w:val="center"/>
          </w:tcPr>
          <w:p w14:paraId="2B0ABFBB" w14:textId="7D129844" w:rsidR="00143BD4" w:rsidRDefault="00AC6E5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</w:t>
            </w:r>
            <w:r w:rsidR="00100E03">
              <w:rPr>
                <w:rFonts w:ascii="Times New Roman" w:eastAsia="Times New Roman" w:hAnsi="Times New Roman" w:cs="Times New Roman"/>
                <w:sz w:val="26"/>
                <w:szCs w:val="26"/>
              </w:rPr>
              <w:t>ehoahiepk98@gmail.com</w:t>
            </w:r>
          </w:p>
        </w:tc>
        <w:tc>
          <w:tcPr>
            <w:tcW w:w="1559" w:type="dxa"/>
            <w:vAlign w:val="center"/>
          </w:tcPr>
          <w:p w14:paraId="566A2540" w14:textId="270841DF" w:rsidR="00143BD4" w:rsidRPr="006E4EBC" w:rsidRDefault="00100E03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E4EBC">
              <w:rPr>
                <w:rFonts w:ascii="Times New Roman" w:eastAsia="Times New Roman" w:hAnsi="Times New Roman" w:cs="Times New Roman"/>
                <w:sz w:val="26"/>
                <w:szCs w:val="26"/>
              </w:rPr>
              <w:t>0867797246</w:t>
            </w:r>
          </w:p>
        </w:tc>
      </w:tr>
      <w:tr w:rsidR="00143BD4" w14:paraId="7D62B0B9" w14:textId="77777777" w:rsidTr="00AC6E57">
        <w:tc>
          <w:tcPr>
            <w:tcW w:w="1833" w:type="dxa"/>
            <w:shd w:val="clear" w:color="auto" w:fill="FFE599"/>
            <w:vAlign w:val="center"/>
          </w:tcPr>
          <w:p w14:paraId="19EA2F6B" w14:textId="5C0AD945" w:rsidR="00143BD4" w:rsidRDefault="00143BD4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14:paraId="4829C994" w14:textId="7E231D95" w:rsidR="00143BD4" w:rsidRDefault="006826F9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Pham Anh Khoa</w:t>
            </w:r>
          </w:p>
        </w:tc>
        <w:tc>
          <w:tcPr>
            <w:tcW w:w="3544" w:type="dxa"/>
            <w:gridSpan w:val="2"/>
            <w:vAlign w:val="center"/>
          </w:tcPr>
          <w:p w14:paraId="062704F7" w14:textId="75424812" w:rsidR="00143BD4" w:rsidRDefault="00682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phamanhkhoa027@gmail.com</w:t>
            </w:r>
          </w:p>
        </w:tc>
        <w:tc>
          <w:tcPr>
            <w:tcW w:w="1559" w:type="dxa"/>
            <w:vAlign w:val="center"/>
          </w:tcPr>
          <w:p w14:paraId="21F6352D" w14:textId="353D8240" w:rsidR="00143BD4" w:rsidRPr="006E4EBC" w:rsidRDefault="006826F9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E4EBC">
              <w:rPr>
                <w:rFonts w:ascii="Times New Roman" w:eastAsia="Times New Roman" w:hAnsi="Times New Roman" w:cs="Times New Roman"/>
                <w:sz w:val="26"/>
                <w:szCs w:val="26"/>
              </w:rPr>
              <w:t>0763538820</w:t>
            </w:r>
          </w:p>
        </w:tc>
      </w:tr>
      <w:tr w:rsidR="00606F52" w14:paraId="26E1C55F" w14:textId="77777777" w:rsidTr="00AC6E57">
        <w:tc>
          <w:tcPr>
            <w:tcW w:w="1833" w:type="dxa"/>
            <w:shd w:val="clear" w:color="auto" w:fill="FFE599"/>
            <w:vAlign w:val="center"/>
          </w:tcPr>
          <w:p w14:paraId="4E229DF2" w14:textId="273E1B30" w:rsidR="00606F52" w:rsidRDefault="00606F52" w:rsidP="00606F52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14:paraId="211226C1" w14:textId="50A8613E" w:rsidR="00606F52" w:rsidRDefault="006826F9" w:rsidP="00606F52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Ngo Hong Ky</w:t>
            </w:r>
          </w:p>
        </w:tc>
        <w:tc>
          <w:tcPr>
            <w:tcW w:w="3544" w:type="dxa"/>
            <w:gridSpan w:val="2"/>
            <w:vAlign w:val="center"/>
          </w:tcPr>
          <w:p w14:paraId="50658BC9" w14:textId="22B71A6C" w:rsidR="00606F52" w:rsidRDefault="006E4EBC" w:rsidP="00606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E4EBC">
              <w:rPr>
                <w:rFonts w:ascii="Times New Roman" w:eastAsia="Times New Roman" w:hAnsi="Times New Roman" w:cs="Times New Roman"/>
                <w:sz w:val="26"/>
                <w:szCs w:val="26"/>
              </w:rPr>
              <w:t>kingohong@gmail.com</w:t>
            </w:r>
          </w:p>
        </w:tc>
        <w:tc>
          <w:tcPr>
            <w:tcW w:w="1559" w:type="dxa"/>
            <w:vAlign w:val="center"/>
          </w:tcPr>
          <w:p w14:paraId="62B07768" w14:textId="691B7BB2" w:rsidR="00606F52" w:rsidRPr="00606F52" w:rsidRDefault="006E4EBC" w:rsidP="00606F52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E4EBC">
              <w:rPr>
                <w:rFonts w:ascii="Times New Roman" w:eastAsia="Times New Roman" w:hAnsi="Times New Roman" w:cs="Times New Roman"/>
                <w:sz w:val="26"/>
                <w:szCs w:val="26"/>
              </w:rPr>
              <w:t>0334595134</w:t>
            </w:r>
          </w:p>
        </w:tc>
      </w:tr>
      <w:tr w:rsidR="006826F9" w14:paraId="567283A1" w14:textId="77777777" w:rsidTr="00AC6E57">
        <w:tc>
          <w:tcPr>
            <w:tcW w:w="1833" w:type="dxa"/>
            <w:shd w:val="clear" w:color="auto" w:fill="FFE599"/>
            <w:vAlign w:val="center"/>
          </w:tcPr>
          <w:p w14:paraId="0AEB8B63" w14:textId="77777777" w:rsidR="006826F9" w:rsidRDefault="006826F9" w:rsidP="00606F52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14:paraId="094EF8DC" w14:textId="377D1EC9" w:rsidR="006826F9" w:rsidRDefault="006826F9" w:rsidP="00606F52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Truong Cong Thanh</w:t>
            </w:r>
          </w:p>
        </w:tc>
        <w:tc>
          <w:tcPr>
            <w:tcW w:w="3544" w:type="dxa"/>
            <w:gridSpan w:val="2"/>
            <w:vAlign w:val="center"/>
          </w:tcPr>
          <w:p w14:paraId="35ADC3A0" w14:textId="13483960" w:rsidR="006826F9" w:rsidRPr="00AC6E57" w:rsidRDefault="006E4EBC" w:rsidP="00606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</w:t>
            </w:r>
            <w:r w:rsidR="00AC6E57">
              <w:rPr>
                <w:rFonts w:ascii="Times New Roman" w:eastAsia="Times New Roman" w:hAnsi="Times New Roman" w:cs="Times New Roman"/>
                <w:sz w:val="26"/>
                <w:szCs w:val="26"/>
              </w:rPr>
              <w:t>ongthanhire</w:t>
            </w:r>
            <w:proofErr w:type="spellEnd"/>
            <w:r w:rsidR="00AC6E57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@gmail.com</w:t>
            </w:r>
          </w:p>
        </w:tc>
        <w:tc>
          <w:tcPr>
            <w:tcW w:w="1559" w:type="dxa"/>
            <w:vAlign w:val="center"/>
          </w:tcPr>
          <w:p w14:paraId="66369156" w14:textId="55EC8A2C" w:rsidR="006826F9" w:rsidRPr="00606F52" w:rsidRDefault="00AC6E57" w:rsidP="00606F52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0367163476</w:t>
            </w:r>
          </w:p>
        </w:tc>
      </w:tr>
    </w:tbl>
    <w:p w14:paraId="7A5E7E36" w14:textId="77777777" w:rsidR="00B35112" w:rsidRDefault="00B35112">
      <w:pPr>
        <w:spacing w:before="120"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B965D1F" w14:textId="77777777" w:rsidR="00B35112" w:rsidRDefault="00B35112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br w:type="page"/>
      </w:r>
    </w:p>
    <w:p w14:paraId="4F08D8FD" w14:textId="161CD7FA" w:rsidR="00143BD4" w:rsidRDefault="000E272D">
      <w:pPr>
        <w:spacing w:before="120"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DOCUMENT NAME</w:t>
      </w:r>
    </w:p>
    <w:tbl>
      <w:tblPr>
        <w:tblStyle w:val="Style55"/>
        <w:tblW w:w="907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A5A5A5"/>
          <w:insideV w:val="single" w:sz="8" w:space="0" w:color="A5A5A5"/>
        </w:tblBorders>
        <w:tblLayout w:type="fixed"/>
        <w:tblLook w:val="04A0" w:firstRow="1" w:lastRow="0" w:firstColumn="1" w:lastColumn="0" w:noHBand="0" w:noVBand="1"/>
      </w:tblPr>
      <w:tblGrid>
        <w:gridCol w:w="1551"/>
        <w:gridCol w:w="1401"/>
        <w:gridCol w:w="1301"/>
        <w:gridCol w:w="4819"/>
      </w:tblGrid>
      <w:tr w:rsidR="00143BD4" w14:paraId="5F82823C" w14:textId="77777777">
        <w:trPr>
          <w:trHeight w:val="772"/>
        </w:trPr>
        <w:tc>
          <w:tcPr>
            <w:tcW w:w="1551" w:type="dxa"/>
            <w:shd w:val="clear" w:color="auto" w:fill="FFE599"/>
            <w:vAlign w:val="center"/>
          </w:tcPr>
          <w:p w14:paraId="217942DF" w14:textId="77777777" w:rsidR="00143BD4" w:rsidRDefault="000E2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Document Title</w:t>
            </w:r>
          </w:p>
        </w:tc>
        <w:tc>
          <w:tcPr>
            <w:tcW w:w="7521" w:type="dxa"/>
            <w:gridSpan w:val="3"/>
            <w:vAlign w:val="center"/>
          </w:tcPr>
          <w:p w14:paraId="44071A23" w14:textId="77777777" w:rsidR="00143BD4" w:rsidRPr="006E4EBC" w:rsidRDefault="000E27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E4EBC">
              <w:rPr>
                <w:rFonts w:ascii="Times New Roman" w:eastAsia="Times New Roman" w:hAnsi="Times New Roman" w:cs="Times New Roman"/>
                <w:sz w:val="26"/>
                <w:szCs w:val="26"/>
              </w:rPr>
              <w:t>User Interface Design Document</w:t>
            </w:r>
          </w:p>
        </w:tc>
      </w:tr>
      <w:tr w:rsidR="00143BD4" w14:paraId="1CEC19DE" w14:textId="77777777">
        <w:trPr>
          <w:trHeight w:val="842"/>
        </w:trPr>
        <w:tc>
          <w:tcPr>
            <w:tcW w:w="1551" w:type="dxa"/>
            <w:shd w:val="clear" w:color="auto" w:fill="FFE599"/>
            <w:vAlign w:val="center"/>
          </w:tcPr>
          <w:p w14:paraId="2CCB299D" w14:textId="77777777" w:rsidR="00143BD4" w:rsidRDefault="000E2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Reporting Period</w:t>
            </w:r>
          </w:p>
        </w:tc>
        <w:tc>
          <w:tcPr>
            <w:tcW w:w="7521" w:type="dxa"/>
            <w:gridSpan w:val="3"/>
            <w:vAlign w:val="center"/>
          </w:tcPr>
          <w:p w14:paraId="09084282" w14:textId="54F794EA" w:rsidR="00143BD4" w:rsidRPr="006E4EBC" w:rsidRDefault="006E4EB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16</w:t>
            </w:r>
            <w:r w:rsidR="000E272D" w:rsidRPr="006E4EB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– </w:t>
            </w:r>
            <w:r w:rsidR="002D17E6" w:rsidRPr="006E4EBC">
              <w:rPr>
                <w:rFonts w:ascii="Times New Roman" w:eastAsia="Times New Roman" w:hAnsi="Times New Roman" w:cs="Times New Roman"/>
                <w:sz w:val="26"/>
                <w:szCs w:val="26"/>
              </w:rPr>
              <w:t>March</w:t>
            </w:r>
            <w:r w:rsidR="000E272D" w:rsidRPr="006E4EB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- 202</w:t>
            </w:r>
            <w:r w:rsidR="002D17E6" w:rsidRPr="006E4EBC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143BD4" w14:paraId="55EC9EF8" w14:textId="77777777">
        <w:trPr>
          <w:trHeight w:val="680"/>
        </w:trPr>
        <w:tc>
          <w:tcPr>
            <w:tcW w:w="1551" w:type="dxa"/>
            <w:shd w:val="clear" w:color="auto" w:fill="FFE599"/>
            <w:vAlign w:val="center"/>
          </w:tcPr>
          <w:p w14:paraId="28A92CAC" w14:textId="77777777" w:rsidR="00143BD4" w:rsidRDefault="000E272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Author(s)</w:t>
            </w:r>
          </w:p>
        </w:tc>
        <w:tc>
          <w:tcPr>
            <w:tcW w:w="7521" w:type="dxa"/>
            <w:gridSpan w:val="3"/>
            <w:vAlign w:val="center"/>
          </w:tcPr>
          <w:p w14:paraId="7D237FD9" w14:textId="034BC65A" w:rsidR="00143BD4" w:rsidRPr="006E4EBC" w:rsidRDefault="002D17E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E4EB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Le </w:t>
            </w:r>
            <w:proofErr w:type="spellStart"/>
            <w:r w:rsidRPr="006E4EBC">
              <w:rPr>
                <w:rFonts w:ascii="Times New Roman" w:eastAsia="Times New Roman" w:hAnsi="Times New Roman" w:cs="Times New Roman"/>
                <w:sz w:val="26"/>
                <w:szCs w:val="26"/>
              </w:rPr>
              <w:t>Hoa</w:t>
            </w:r>
            <w:proofErr w:type="spellEnd"/>
            <w:r w:rsidRPr="006E4EB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E4EBC">
              <w:rPr>
                <w:rFonts w:ascii="Times New Roman" w:eastAsia="Times New Roman" w:hAnsi="Times New Roman" w:cs="Times New Roman"/>
                <w:sz w:val="26"/>
                <w:szCs w:val="26"/>
              </w:rPr>
              <w:t>Hiep</w:t>
            </w:r>
            <w:proofErr w:type="spellEnd"/>
            <w:r w:rsidRPr="006E4EBC">
              <w:rPr>
                <w:rFonts w:ascii="Times New Roman" w:eastAsia="Times New Roman" w:hAnsi="Times New Roman" w:cs="Times New Roman"/>
                <w:sz w:val="26"/>
                <w:szCs w:val="26"/>
              </w:rPr>
              <w:t>, Pham Anh Khoa</w:t>
            </w:r>
            <w:r w:rsidR="00BF6388" w:rsidRPr="006E4EBC">
              <w:rPr>
                <w:rFonts w:ascii="Times New Roman" w:eastAsia="Times New Roman" w:hAnsi="Times New Roman" w:cs="Times New Roman"/>
                <w:sz w:val="26"/>
                <w:szCs w:val="26"/>
              </w:rPr>
              <w:t>, Truong Cong Thanh</w:t>
            </w:r>
          </w:p>
        </w:tc>
      </w:tr>
      <w:tr w:rsidR="00143BD4" w14:paraId="1FF9772D" w14:textId="77777777">
        <w:trPr>
          <w:trHeight w:val="560"/>
        </w:trPr>
        <w:tc>
          <w:tcPr>
            <w:tcW w:w="1551" w:type="dxa"/>
            <w:shd w:val="clear" w:color="auto" w:fill="FFE599"/>
            <w:vAlign w:val="center"/>
          </w:tcPr>
          <w:p w14:paraId="719B62BD" w14:textId="77777777" w:rsidR="00143BD4" w:rsidRDefault="000E272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Role</w:t>
            </w:r>
          </w:p>
        </w:tc>
        <w:tc>
          <w:tcPr>
            <w:tcW w:w="7521" w:type="dxa"/>
            <w:gridSpan w:val="3"/>
            <w:vAlign w:val="center"/>
          </w:tcPr>
          <w:p w14:paraId="7127D3E9" w14:textId="77777777" w:rsidR="00143BD4" w:rsidRPr="006E4EBC" w:rsidRDefault="000E27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E4EBC">
              <w:rPr>
                <w:rFonts w:ascii="Times New Roman" w:eastAsia="Times New Roman" w:hAnsi="Times New Roman" w:cs="Times New Roman"/>
                <w:sz w:val="26"/>
                <w:szCs w:val="26"/>
              </w:rPr>
              <w:t>Developer</w:t>
            </w:r>
          </w:p>
        </w:tc>
      </w:tr>
      <w:tr w:rsidR="00143BD4" w14:paraId="516D2393" w14:textId="77777777">
        <w:trPr>
          <w:trHeight w:val="696"/>
        </w:trPr>
        <w:tc>
          <w:tcPr>
            <w:tcW w:w="1551" w:type="dxa"/>
            <w:shd w:val="clear" w:color="auto" w:fill="FFE599"/>
            <w:vAlign w:val="center"/>
          </w:tcPr>
          <w:p w14:paraId="405DB19E" w14:textId="77777777" w:rsidR="00143BD4" w:rsidRDefault="000E272D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Date</w:t>
            </w:r>
          </w:p>
        </w:tc>
        <w:tc>
          <w:tcPr>
            <w:tcW w:w="1401" w:type="dxa"/>
            <w:vAlign w:val="center"/>
          </w:tcPr>
          <w:p w14:paraId="6573E40C" w14:textId="7E06AAD0" w:rsidR="00143BD4" w:rsidRPr="006E4EBC" w:rsidRDefault="006E4EBC">
            <w:pPr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16</w:t>
            </w:r>
            <w:r w:rsidR="000E272D" w:rsidRPr="006E4EBC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05</w:t>
            </w:r>
            <w:r w:rsidR="000E272D" w:rsidRPr="006E4EBC">
              <w:rPr>
                <w:rFonts w:ascii="Times New Roman" w:eastAsia="Times New Roman" w:hAnsi="Times New Roman" w:cs="Times New Roman"/>
                <w:sz w:val="26"/>
                <w:szCs w:val="26"/>
              </w:rPr>
              <w:t>/202</w:t>
            </w:r>
            <w:r w:rsidR="002D17E6" w:rsidRPr="006E4EBC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301" w:type="dxa"/>
            <w:shd w:val="clear" w:color="auto" w:fill="FFE599"/>
            <w:vAlign w:val="center"/>
          </w:tcPr>
          <w:p w14:paraId="2A007E8C" w14:textId="77777777" w:rsidR="00143BD4" w:rsidRPr="006E4EBC" w:rsidRDefault="000E272D">
            <w:pPr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6E4EB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Filename</w:t>
            </w:r>
          </w:p>
        </w:tc>
        <w:tc>
          <w:tcPr>
            <w:tcW w:w="4819" w:type="dxa"/>
            <w:vAlign w:val="center"/>
          </w:tcPr>
          <w:p w14:paraId="700380B2" w14:textId="623E27A3" w:rsidR="00143BD4" w:rsidRPr="006E4EBC" w:rsidRDefault="00606F52">
            <w:pPr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E4EBC">
              <w:rPr>
                <w:rFonts w:ascii="Times New Roman" w:eastAsia="Times New Roman" w:hAnsi="Times New Roman" w:cs="Times New Roman"/>
                <w:sz w:val="26"/>
                <w:szCs w:val="26"/>
              </w:rPr>
              <w:t>User-Interface-Design.docx</w:t>
            </w:r>
          </w:p>
        </w:tc>
      </w:tr>
    </w:tbl>
    <w:p w14:paraId="50119D8D" w14:textId="77777777" w:rsidR="009218E1" w:rsidRDefault="009218E1" w:rsidP="00100E0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DA95321" w14:textId="3D6BC725" w:rsidR="009218E1" w:rsidRPr="005347F5" w:rsidRDefault="009218E1" w:rsidP="00DE0610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  <w:r w:rsidRPr="005347F5">
        <w:rPr>
          <w:rFonts w:ascii="Times New Roman" w:hAnsi="Times New Roman" w:cs="Times New Roman"/>
          <w:b/>
          <w:sz w:val="32"/>
          <w:szCs w:val="32"/>
        </w:rPr>
        <w:lastRenderedPageBreak/>
        <w:t>SIGNATURE</w:t>
      </w:r>
    </w:p>
    <w:p w14:paraId="23E6F813" w14:textId="77777777" w:rsidR="009218E1" w:rsidRDefault="009218E1" w:rsidP="009218E1">
      <w:pPr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b/>
          <w:i/>
        </w:rPr>
        <w:t xml:space="preserve">Document Approvals: </w:t>
      </w:r>
      <w:r>
        <w:rPr>
          <w:rFonts w:ascii="Times New Roman" w:hAnsi="Times New Roman" w:cs="Times New Roman"/>
          <w:i/>
        </w:rPr>
        <w:t>The following signatures are required for approval of this document.</w:t>
      </w:r>
    </w:p>
    <w:tbl>
      <w:tblPr>
        <w:tblStyle w:val="Style56"/>
        <w:tblW w:w="907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A5A5A5"/>
          <w:insideV w:val="single" w:sz="8" w:space="0" w:color="A5A5A5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3637"/>
        <w:gridCol w:w="2160"/>
        <w:gridCol w:w="1715"/>
      </w:tblGrid>
      <w:tr w:rsidR="00143BD4" w14:paraId="3ACDAA09" w14:textId="77777777">
        <w:trPr>
          <w:trHeight w:val="808"/>
          <w:tblHeader/>
        </w:trPr>
        <w:tc>
          <w:tcPr>
            <w:tcW w:w="1560" w:type="dxa"/>
            <w:vMerge w:val="restart"/>
            <w:shd w:val="clear" w:color="auto" w:fill="FFE599"/>
          </w:tcPr>
          <w:p w14:paraId="4436429B" w14:textId="77777777" w:rsidR="00143BD4" w:rsidRDefault="00143BD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70A61CAE" w14:textId="77777777" w:rsidR="00143BD4" w:rsidRDefault="000E272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Mentor</w:t>
            </w:r>
          </w:p>
        </w:tc>
        <w:tc>
          <w:tcPr>
            <w:tcW w:w="3637" w:type="dxa"/>
            <w:vMerge w:val="restart"/>
          </w:tcPr>
          <w:p w14:paraId="2FA74063" w14:textId="77777777" w:rsidR="00143BD4" w:rsidRDefault="00143BD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3E5DF580" w14:textId="77777777" w:rsidR="00143BD4" w:rsidRDefault="000E272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Huy, Nguyen Dang Quang</w:t>
            </w:r>
          </w:p>
        </w:tc>
        <w:tc>
          <w:tcPr>
            <w:tcW w:w="2160" w:type="dxa"/>
            <w:shd w:val="clear" w:color="auto" w:fill="FFE599"/>
            <w:vAlign w:val="center"/>
          </w:tcPr>
          <w:p w14:paraId="359FF9AE" w14:textId="77777777" w:rsidR="00143BD4" w:rsidRDefault="000E272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Signature:</w:t>
            </w:r>
          </w:p>
        </w:tc>
        <w:tc>
          <w:tcPr>
            <w:tcW w:w="1715" w:type="dxa"/>
          </w:tcPr>
          <w:p w14:paraId="553A5B4E" w14:textId="77777777" w:rsidR="00143BD4" w:rsidRDefault="00143BD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143BD4" w14:paraId="52337165" w14:textId="77777777">
        <w:trPr>
          <w:trHeight w:val="704"/>
          <w:tblHeader/>
        </w:trPr>
        <w:tc>
          <w:tcPr>
            <w:tcW w:w="1560" w:type="dxa"/>
            <w:vMerge/>
            <w:shd w:val="clear" w:color="auto" w:fill="FFE599"/>
          </w:tcPr>
          <w:p w14:paraId="7F00E7EB" w14:textId="77777777" w:rsidR="00143BD4" w:rsidRDefault="00143BD4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637" w:type="dxa"/>
            <w:vMerge/>
          </w:tcPr>
          <w:p w14:paraId="60CE1B9A" w14:textId="77777777" w:rsidR="00143BD4" w:rsidRDefault="00143BD4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160" w:type="dxa"/>
            <w:shd w:val="clear" w:color="auto" w:fill="FFE599"/>
            <w:vAlign w:val="center"/>
          </w:tcPr>
          <w:p w14:paraId="5E05DF40" w14:textId="77777777" w:rsidR="00143BD4" w:rsidRDefault="000E272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Date:</w:t>
            </w:r>
          </w:p>
        </w:tc>
        <w:tc>
          <w:tcPr>
            <w:tcW w:w="1715" w:type="dxa"/>
          </w:tcPr>
          <w:p w14:paraId="22528134" w14:textId="77777777" w:rsidR="00143BD4" w:rsidRDefault="00143BD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143BD4" w14:paraId="4B5B2943" w14:textId="77777777">
        <w:trPr>
          <w:trHeight w:val="829"/>
        </w:trPr>
        <w:tc>
          <w:tcPr>
            <w:tcW w:w="1560" w:type="dxa"/>
            <w:vMerge w:val="restart"/>
            <w:shd w:val="clear" w:color="auto" w:fill="FFE599"/>
            <w:vAlign w:val="center"/>
          </w:tcPr>
          <w:p w14:paraId="1A9210CD" w14:textId="77777777" w:rsidR="00143BD4" w:rsidRDefault="000E272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Project Manager</w:t>
            </w:r>
          </w:p>
        </w:tc>
        <w:tc>
          <w:tcPr>
            <w:tcW w:w="3637" w:type="dxa"/>
            <w:vMerge w:val="restart"/>
            <w:vAlign w:val="center"/>
          </w:tcPr>
          <w:p w14:paraId="709B4B88" w14:textId="4A2B3F16" w:rsidR="00143BD4" w:rsidRDefault="00D07C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Lan, Mai Hoang</w:t>
            </w:r>
          </w:p>
        </w:tc>
        <w:tc>
          <w:tcPr>
            <w:tcW w:w="2160" w:type="dxa"/>
            <w:shd w:val="clear" w:color="auto" w:fill="FFE599"/>
            <w:vAlign w:val="center"/>
          </w:tcPr>
          <w:p w14:paraId="10AD900D" w14:textId="77777777" w:rsidR="00143BD4" w:rsidRDefault="000E272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Signature:</w:t>
            </w:r>
          </w:p>
        </w:tc>
        <w:tc>
          <w:tcPr>
            <w:tcW w:w="1715" w:type="dxa"/>
            <w:vAlign w:val="center"/>
          </w:tcPr>
          <w:p w14:paraId="6D7C0F12" w14:textId="77777777" w:rsidR="00143BD4" w:rsidRDefault="00143BD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143BD4" w14:paraId="5113DD9D" w14:textId="77777777">
        <w:trPr>
          <w:trHeight w:val="778"/>
        </w:trPr>
        <w:tc>
          <w:tcPr>
            <w:tcW w:w="1560" w:type="dxa"/>
            <w:vMerge/>
            <w:shd w:val="clear" w:color="auto" w:fill="FFE599"/>
            <w:vAlign w:val="center"/>
          </w:tcPr>
          <w:p w14:paraId="034AD5C5" w14:textId="77777777" w:rsidR="00143BD4" w:rsidRDefault="00143BD4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637" w:type="dxa"/>
            <w:vMerge/>
            <w:vAlign w:val="center"/>
          </w:tcPr>
          <w:p w14:paraId="68F7A5A7" w14:textId="77777777" w:rsidR="00143BD4" w:rsidRDefault="00143BD4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160" w:type="dxa"/>
            <w:shd w:val="clear" w:color="auto" w:fill="FFE599"/>
            <w:vAlign w:val="center"/>
          </w:tcPr>
          <w:p w14:paraId="7F9AF59F" w14:textId="77777777" w:rsidR="00143BD4" w:rsidRDefault="000E272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Date:</w:t>
            </w:r>
          </w:p>
        </w:tc>
        <w:tc>
          <w:tcPr>
            <w:tcW w:w="1715" w:type="dxa"/>
            <w:vAlign w:val="center"/>
          </w:tcPr>
          <w:p w14:paraId="76CDD290" w14:textId="77777777" w:rsidR="00143BD4" w:rsidRDefault="00143BD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07C38" w14:paraId="6B2A11FE" w14:textId="77777777">
        <w:trPr>
          <w:trHeight w:val="780"/>
        </w:trPr>
        <w:tc>
          <w:tcPr>
            <w:tcW w:w="1560" w:type="dxa"/>
            <w:vMerge w:val="restart"/>
            <w:shd w:val="clear" w:color="auto" w:fill="FFE599"/>
            <w:vAlign w:val="center"/>
          </w:tcPr>
          <w:p w14:paraId="0229C142" w14:textId="77777777" w:rsidR="00D07C38" w:rsidRDefault="00D07C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Team member(s)</w:t>
            </w:r>
          </w:p>
        </w:tc>
        <w:tc>
          <w:tcPr>
            <w:tcW w:w="3637" w:type="dxa"/>
            <w:vMerge w:val="restart"/>
            <w:vAlign w:val="center"/>
          </w:tcPr>
          <w:p w14:paraId="16E79FB3" w14:textId="615802A9" w:rsidR="00D07C38" w:rsidRDefault="00D07C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Hiep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Le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Hoa</w:t>
            </w:r>
            <w:proofErr w:type="spellEnd"/>
          </w:p>
        </w:tc>
        <w:tc>
          <w:tcPr>
            <w:tcW w:w="2160" w:type="dxa"/>
            <w:shd w:val="clear" w:color="auto" w:fill="FFE599"/>
            <w:vAlign w:val="center"/>
          </w:tcPr>
          <w:p w14:paraId="4EE65BA3" w14:textId="77777777" w:rsidR="00D07C38" w:rsidRDefault="00D07C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Signature:</w:t>
            </w:r>
          </w:p>
        </w:tc>
        <w:tc>
          <w:tcPr>
            <w:tcW w:w="1715" w:type="dxa"/>
            <w:vAlign w:val="center"/>
          </w:tcPr>
          <w:p w14:paraId="7656633D" w14:textId="77777777" w:rsidR="00D07C38" w:rsidRDefault="00D07C3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07C38" w14:paraId="6C4AA98D" w14:textId="77777777">
        <w:trPr>
          <w:trHeight w:val="833"/>
        </w:trPr>
        <w:tc>
          <w:tcPr>
            <w:tcW w:w="1560" w:type="dxa"/>
            <w:vMerge/>
            <w:shd w:val="clear" w:color="auto" w:fill="FFE599"/>
            <w:vAlign w:val="center"/>
          </w:tcPr>
          <w:p w14:paraId="480140C6" w14:textId="77777777" w:rsidR="00D07C38" w:rsidRDefault="00D07C3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637" w:type="dxa"/>
            <w:vMerge/>
            <w:vAlign w:val="center"/>
          </w:tcPr>
          <w:p w14:paraId="731EBD60" w14:textId="77777777" w:rsidR="00D07C38" w:rsidRDefault="00D07C38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160" w:type="dxa"/>
            <w:shd w:val="clear" w:color="auto" w:fill="FFE599"/>
            <w:vAlign w:val="center"/>
          </w:tcPr>
          <w:p w14:paraId="7D53F6B8" w14:textId="77777777" w:rsidR="00D07C38" w:rsidRDefault="00D07C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Date:</w:t>
            </w:r>
          </w:p>
        </w:tc>
        <w:tc>
          <w:tcPr>
            <w:tcW w:w="1715" w:type="dxa"/>
            <w:vAlign w:val="center"/>
          </w:tcPr>
          <w:p w14:paraId="192CF1F3" w14:textId="77777777" w:rsidR="00D07C38" w:rsidRDefault="00D07C3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07C38" w14:paraId="04443796" w14:textId="77777777">
        <w:trPr>
          <w:trHeight w:val="704"/>
        </w:trPr>
        <w:tc>
          <w:tcPr>
            <w:tcW w:w="1560" w:type="dxa"/>
            <w:vMerge/>
            <w:shd w:val="clear" w:color="auto" w:fill="FFE599"/>
            <w:vAlign w:val="center"/>
          </w:tcPr>
          <w:p w14:paraId="075781DC" w14:textId="77777777" w:rsidR="00D07C38" w:rsidRDefault="00D07C3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637" w:type="dxa"/>
            <w:vMerge w:val="restart"/>
            <w:vAlign w:val="center"/>
          </w:tcPr>
          <w:p w14:paraId="431D7D4F" w14:textId="4F9EF429" w:rsidR="00D07C38" w:rsidRDefault="00D07C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Khoa, Pham Anh</w:t>
            </w:r>
          </w:p>
        </w:tc>
        <w:tc>
          <w:tcPr>
            <w:tcW w:w="2160" w:type="dxa"/>
            <w:shd w:val="clear" w:color="auto" w:fill="FFE599"/>
            <w:vAlign w:val="center"/>
          </w:tcPr>
          <w:p w14:paraId="5D5D15DE" w14:textId="77777777" w:rsidR="00D07C38" w:rsidRDefault="00D07C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Signature:</w:t>
            </w:r>
          </w:p>
        </w:tc>
        <w:tc>
          <w:tcPr>
            <w:tcW w:w="1715" w:type="dxa"/>
            <w:vAlign w:val="center"/>
          </w:tcPr>
          <w:p w14:paraId="571CBB24" w14:textId="77777777" w:rsidR="00D07C38" w:rsidRDefault="00D07C3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07C38" w14:paraId="3E77A25D" w14:textId="77777777">
        <w:trPr>
          <w:trHeight w:val="687"/>
        </w:trPr>
        <w:tc>
          <w:tcPr>
            <w:tcW w:w="1560" w:type="dxa"/>
            <w:vMerge/>
            <w:shd w:val="clear" w:color="auto" w:fill="FFE599"/>
            <w:vAlign w:val="center"/>
          </w:tcPr>
          <w:p w14:paraId="4815315C" w14:textId="77777777" w:rsidR="00D07C38" w:rsidRDefault="00D07C3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637" w:type="dxa"/>
            <w:vMerge/>
            <w:vAlign w:val="center"/>
          </w:tcPr>
          <w:p w14:paraId="70137547" w14:textId="77777777" w:rsidR="00D07C38" w:rsidRDefault="00D07C38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160" w:type="dxa"/>
            <w:shd w:val="clear" w:color="auto" w:fill="FFE599"/>
            <w:vAlign w:val="center"/>
          </w:tcPr>
          <w:p w14:paraId="35872359" w14:textId="77777777" w:rsidR="00D07C38" w:rsidRDefault="00D07C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Date:</w:t>
            </w:r>
          </w:p>
        </w:tc>
        <w:tc>
          <w:tcPr>
            <w:tcW w:w="1715" w:type="dxa"/>
            <w:vAlign w:val="center"/>
          </w:tcPr>
          <w:p w14:paraId="1C63DF3B" w14:textId="77777777" w:rsidR="00D07C38" w:rsidRDefault="00D07C3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07C38" w14:paraId="50ACCB2B" w14:textId="77777777">
        <w:trPr>
          <w:trHeight w:val="839"/>
        </w:trPr>
        <w:tc>
          <w:tcPr>
            <w:tcW w:w="1560" w:type="dxa"/>
            <w:vMerge/>
            <w:shd w:val="clear" w:color="auto" w:fill="FFE599"/>
            <w:vAlign w:val="center"/>
          </w:tcPr>
          <w:p w14:paraId="0E9CB204" w14:textId="77777777" w:rsidR="00D07C38" w:rsidRDefault="00D07C3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637" w:type="dxa"/>
            <w:vMerge w:val="restart"/>
            <w:vAlign w:val="center"/>
          </w:tcPr>
          <w:p w14:paraId="2C65E9F8" w14:textId="08F3C42B" w:rsidR="00D07C38" w:rsidRDefault="00D07C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Ky, Ngo Hong</w:t>
            </w:r>
          </w:p>
        </w:tc>
        <w:tc>
          <w:tcPr>
            <w:tcW w:w="2160" w:type="dxa"/>
            <w:shd w:val="clear" w:color="auto" w:fill="FFE599"/>
            <w:vAlign w:val="center"/>
          </w:tcPr>
          <w:p w14:paraId="5CCD9081" w14:textId="77777777" w:rsidR="00D07C38" w:rsidRDefault="00D07C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Signature:</w:t>
            </w:r>
          </w:p>
        </w:tc>
        <w:tc>
          <w:tcPr>
            <w:tcW w:w="1715" w:type="dxa"/>
            <w:vAlign w:val="center"/>
          </w:tcPr>
          <w:p w14:paraId="552D94A8" w14:textId="77777777" w:rsidR="00D07C38" w:rsidRDefault="00D07C3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07C38" w14:paraId="167A9515" w14:textId="77777777">
        <w:trPr>
          <w:trHeight w:val="694"/>
        </w:trPr>
        <w:tc>
          <w:tcPr>
            <w:tcW w:w="1560" w:type="dxa"/>
            <w:vMerge/>
            <w:shd w:val="clear" w:color="auto" w:fill="FFE599"/>
            <w:vAlign w:val="center"/>
          </w:tcPr>
          <w:p w14:paraId="0FFB1E2B" w14:textId="77777777" w:rsidR="00D07C38" w:rsidRDefault="00D07C3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637" w:type="dxa"/>
            <w:vMerge/>
            <w:vAlign w:val="center"/>
          </w:tcPr>
          <w:p w14:paraId="2FC12087" w14:textId="77777777" w:rsidR="00D07C38" w:rsidRDefault="00D07C38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160" w:type="dxa"/>
            <w:shd w:val="clear" w:color="auto" w:fill="FFE599"/>
            <w:vAlign w:val="center"/>
          </w:tcPr>
          <w:p w14:paraId="1F09AAC5" w14:textId="77777777" w:rsidR="00D07C38" w:rsidRDefault="00D07C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Date:</w:t>
            </w:r>
          </w:p>
        </w:tc>
        <w:tc>
          <w:tcPr>
            <w:tcW w:w="1715" w:type="dxa"/>
            <w:vAlign w:val="center"/>
          </w:tcPr>
          <w:p w14:paraId="50E9053B" w14:textId="77777777" w:rsidR="00D07C38" w:rsidRDefault="00D07C3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07C38" w14:paraId="6E087798" w14:textId="77777777">
        <w:trPr>
          <w:trHeight w:val="694"/>
        </w:trPr>
        <w:tc>
          <w:tcPr>
            <w:tcW w:w="1560" w:type="dxa"/>
            <w:vMerge/>
            <w:shd w:val="clear" w:color="auto" w:fill="FFE599"/>
            <w:vAlign w:val="center"/>
          </w:tcPr>
          <w:p w14:paraId="1BF104C1" w14:textId="77777777" w:rsidR="00D07C38" w:rsidRDefault="00D07C38" w:rsidP="00D07C3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637" w:type="dxa"/>
            <w:vMerge w:val="restart"/>
            <w:vAlign w:val="center"/>
          </w:tcPr>
          <w:p w14:paraId="08501A43" w14:textId="2D78F295" w:rsidR="00D07C38" w:rsidRDefault="00D07C38" w:rsidP="00D07C38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Thanh, Truong Cong</w:t>
            </w:r>
          </w:p>
        </w:tc>
        <w:tc>
          <w:tcPr>
            <w:tcW w:w="2160" w:type="dxa"/>
            <w:shd w:val="clear" w:color="auto" w:fill="FFE599"/>
            <w:vAlign w:val="center"/>
          </w:tcPr>
          <w:p w14:paraId="040C2E05" w14:textId="76414C1E" w:rsidR="00D07C38" w:rsidRDefault="00D07C38" w:rsidP="00D07C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Signature:</w:t>
            </w:r>
          </w:p>
        </w:tc>
        <w:tc>
          <w:tcPr>
            <w:tcW w:w="1715" w:type="dxa"/>
            <w:vAlign w:val="center"/>
          </w:tcPr>
          <w:p w14:paraId="624E39B3" w14:textId="77777777" w:rsidR="00D07C38" w:rsidRDefault="00D07C38" w:rsidP="00D07C3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07C38" w14:paraId="49B96265" w14:textId="77777777">
        <w:trPr>
          <w:trHeight w:val="694"/>
        </w:trPr>
        <w:tc>
          <w:tcPr>
            <w:tcW w:w="1560" w:type="dxa"/>
            <w:vMerge/>
            <w:shd w:val="clear" w:color="auto" w:fill="FFE599"/>
            <w:vAlign w:val="center"/>
          </w:tcPr>
          <w:p w14:paraId="55E0EDD1" w14:textId="77777777" w:rsidR="00D07C38" w:rsidRDefault="00D07C38" w:rsidP="00D07C3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637" w:type="dxa"/>
            <w:vMerge/>
            <w:vAlign w:val="center"/>
          </w:tcPr>
          <w:p w14:paraId="31103E79" w14:textId="77777777" w:rsidR="00D07C38" w:rsidRDefault="00D07C38" w:rsidP="00D07C38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160" w:type="dxa"/>
            <w:shd w:val="clear" w:color="auto" w:fill="FFE599"/>
            <w:vAlign w:val="center"/>
          </w:tcPr>
          <w:p w14:paraId="57396FBD" w14:textId="42120AD7" w:rsidR="00D07C38" w:rsidRDefault="00D07C38" w:rsidP="00D07C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Date:</w:t>
            </w:r>
          </w:p>
        </w:tc>
        <w:tc>
          <w:tcPr>
            <w:tcW w:w="1715" w:type="dxa"/>
            <w:vAlign w:val="center"/>
          </w:tcPr>
          <w:p w14:paraId="51807FF3" w14:textId="77777777" w:rsidR="00D07C38" w:rsidRDefault="00D07C38" w:rsidP="00D07C3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0B5907DB" w14:textId="06751F9C" w:rsidR="003C2F6D" w:rsidRDefault="003C2F6D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3106164" w14:textId="7CA5027B" w:rsidR="00143BD4" w:rsidRDefault="003C2F6D" w:rsidP="003C2F6D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br w:type="page"/>
      </w:r>
    </w:p>
    <w:p w14:paraId="718F02D8" w14:textId="447DFFBC" w:rsidR="00143BD4" w:rsidRPr="00400354" w:rsidRDefault="000E272D" w:rsidP="00ED3DEF">
      <w:pPr>
        <w:tabs>
          <w:tab w:val="center" w:pos="4513"/>
        </w:tabs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400354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REVISION HISTORY</w:t>
      </w:r>
    </w:p>
    <w:tbl>
      <w:tblPr>
        <w:tblStyle w:val="Style57"/>
        <w:tblW w:w="907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A5A5A5"/>
          <w:insideV w:val="single" w:sz="8" w:space="0" w:color="A5A5A5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1729"/>
        <w:gridCol w:w="5783"/>
      </w:tblGrid>
      <w:tr w:rsidR="00143BD4" w14:paraId="112CC809" w14:textId="77777777">
        <w:trPr>
          <w:trHeight w:val="87"/>
        </w:trPr>
        <w:tc>
          <w:tcPr>
            <w:tcW w:w="1560" w:type="dxa"/>
            <w:shd w:val="clear" w:color="auto" w:fill="FFE599"/>
          </w:tcPr>
          <w:p w14:paraId="166D11B5" w14:textId="77777777" w:rsidR="00143BD4" w:rsidRDefault="000E272D">
            <w:pPr>
              <w:widowControl w:val="0"/>
              <w:tabs>
                <w:tab w:val="left" w:pos="1160"/>
                <w:tab w:val="left" w:pos="3100"/>
              </w:tabs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Version</w:t>
            </w:r>
          </w:p>
        </w:tc>
        <w:tc>
          <w:tcPr>
            <w:tcW w:w="1729" w:type="dxa"/>
            <w:shd w:val="clear" w:color="auto" w:fill="FFE599"/>
          </w:tcPr>
          <w:p w14:paraId="714CFC55" w14:textId="77777777" w:rsidR="00143BD4" w:rsidRDefault="000E272D">
            <w:pPr>
              <w:widowControl w:val="0"/>
              <w:tabs>
                <w:tab w:val="left" w:pos="1160"/>
                <w:tab w:val="left" w:pos="3100"/>
              </w:tabs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Date</w:t>
            </w:r>
          </w:p>
        </w:tc>
        <w:tc>
          <w:tcPr>
            <w:tcW w:w="5783" w:type="dxa"/>
            <w:shd w:val="clear" w:color="auto" w:fill="FFE599"/>
          </w:tcPr>
          <w:p w14:paraId="31792FD5" w14:textId="77777777" w:rsidR="00143BD4" w:rsidRDefault="000E272D">
            <w:pPr>
              <w:widowControl w:val="0"/>
              <w:tabs>
                <w:tab w:val="left" w:pos="1160"/>
                <w:tab w:val="left" w:pos="3100"/>
              </w:tabs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Description</w:t>
            </w:r>
          </w:p>
        </w:tc>
      </w:tr>
      <w:tr w:rsidR="00143BD4" w14:paraId="7C3C8495" w14:textId="77777777">
        <w:trPr>
          <w:trHeight w:val="310"/>
        </w:trPr>
        <w:tc>
          <w:tcPr>
            <w:tcW w:w="1560" w:type="dxa"/>
          </w:tcPr>
          <w:p w14:paraId="7E02C9F2" w14:textId="77777777" w:rsidR="00143BD4" w:rsidRDefault="000E272D">
            <w:pPr>
              <w:widowControl w:val="0"/>
              <w:tabs>
                <w:tab w:val="left" w:pos="1160"/>
                <w:tab w:val="left" w:pos="3100"/>
              </w:tabs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1.0</w:t>
            </w:r>
          </w:p>
        </w:tc>
        <w:tc>
          <w:tcPr>
            <w:tcW w:w="1729" w:type="dxa"/>
          </w:tcPr>
          <w:p w14:paraId="4C0A5075" w14:textId="04484E4F" w:rsidR="00143BD4" w:rsidRDefault="000755DA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22</w:t>
            </w:r>
            <w:r w:rsidR="000E272D">
              <w:rPr>
                <w:rFonts w:ascii="Times New Roman" w:eastAsia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  <w:r w:rsidR="000E272D">
              <w:rPr>
                <w:rFonts w:ascii="Times New Roman" w:eastAsia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5783" w:type="dxa"/>
          </w:tcPr>
          <w:p w14:paraId="42BD88F9" w14:textId="77777777" w:rsidR="00143BD4" w:rsidRDefault="000E272D">
            <w:pPr>
              <w:widowControl w:val="0"/>
              <w:tabs>
                <w:tab w:val="left" w:pos="1160"/>
                <w:tab w:val="left" w:pos="3100"/>
              </w:tabs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Create User Interface Design Document</w:t>
            </w:r>
          </w:p>
        </w:tc>
      </w:tr>
      <w:tr w:rsidR="00143BD4" w14:paraId="2D70C81C" w14:textId="77777777">
        <w:trPr>
          <w:trHeight w:val="310"/>
        </w:trPr>
        <w:tc>
          <w:tcPr>
            <w:tcW w:w="1560" w:type="dxa"/>
          </w:tcPr>
          <w:p w14:paraId="38B736F3" w14:textId="23E6927B" w:rsidR="00143BD4" w:rsidRDefault="00B84C21">
            <w:pPr>
              <w:widowControl w:val="0"/>
              <w:tabs>
                <w:tab w:val="left" w:pos="1160"/>
                <w:tab w:val="left" w:pos="3100"/>
              </w:tabs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1.</w:t>
            </w:r>
            <w:r w:rsidR="00114BBD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1729" w:type="dxa"/>
            <w:vAlign w:val="center"/>
          </w:tcPr>
          <w:p w14:paraId="67C3D4A1" w14:textId="055F3DC1" w:rsidR="00143BD4" w:rsidRDefault="00B84C21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  <w:r w:rsidR="00114BBD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/03/2025</w:t>
            </w:r>
          </w:p>
        </w:tc>
        <w:tc>
          <w:tcPr>
            <w:tcW w:w="5783" w:type="dxa"/>
          </w:tcPr>
          <w:p w14:paraId="5EC101D9" w14:textId="1BC4B845" w:rsidR="00143BD4" w:rsidRDefault="00B84C21">
            <w:pPr>
              <w:widowControl w:val="0"/>
              <w:tabs>
                <w:tab w:val="left" w:pos="1160"/>
                <w:tab w:val="left" w:pos="3100"/>
              </w:tabs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Update </w:t>
            </w:r>
            <w:r w:rsidR="00114BBD">
              <w:rPr>
                <w:rFonts w:ascii="Times New Roman" w:eastAsia="Times New Roman" w:hAnsi="Times New Roman" w:cs="Times New Roman"/>
                <w:sz w:val="26"/>
                <w:szCs w:val="26"/>
              </w:rPr>
              <w:t>Payroll &amp; Attendance, Month salary history</w:t>
            </w:r>
          </w:p>
        </w:tc>
      </w:tr>
      <w:tr w:rsidR="00114BBD" w14:paraId="4CAB615F" w14:textId="77777777" w:rsidTr="00D35758">
        <w:trPr>
          <w:trHeight w:val="310"/>
        </w:trPr>
        <w:tc>
          <w:tcPr>
            <w:tcW w:w="1560" w:type="dxa"/>
          </w:tcPr>
          <w:p w14:paraId="5AB9B1B0" w14:textId="716B3713" w:rsidR="00114BBD" w:rsidRDefault="00114BBD" w:rsidP="00114BBD">
            <w:pPr>
              <w:widowControl w:val="0"/>
              <w:tabs>
                <w:tab w:val="left" w:pos="1160"/>
                <w:tab w:val="left" w:pos="3100"/>
              </w:tabs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1.2</w:t>
            </w:r>
          </w:p>
        </w:tc>
        <w:tc>
          <w:tcPr>
            <w:tcW w:w="1729" w:type="dxa"/>
            <w:vAlign w:val="center"/>
          </w:tcPr>
          <w:p w14:paraId="20E28CC6" w14:textId="79B50CAE" w:rsidR="00114BBD" w:rsidRDefault="00114BBD" w:rsidP="00114BBD">
            <w:pPr>
              <w:widowControl w:val="0"/>
              <w:tabs>
                <w:tab w:val="left" w:pos="1160"/>
                <w:tab w:val="left" w:pos="3100"/>
              </w:tabs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23/03/2025</w:t>
            </w:r>
          </w:p>
        </w:tc>
        <w:tc>
          <w:tcPr>
            <w:tcW w:w="5783" w:type="dxa"/>
          </w:tcPr>
          <w:p w14:paraId="2E3F479F" w14:textId="31B459E9" w:rsidR="00114BBD" w:rsidRDefault="00114BBD" w:rsidP="00114BBD">
            <w:pPr>
              <w:widowControl w:val="0"/>
              <w:tabs>
                <w:tab w:val="left" w:pos="1160"/>
                <w:tab w:val="left" w:pos="3100"/>
              </w:tabs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Update UI Employee Management</w:t>
            </w:r>
          </w:p>
        </w:tc>
      </w:tr>
      <w:tr w:rsidR="00393C9D" w14:paraId="464F262B" w14:textId="77777777" w:rsidTr="00D35758">
        <w:trPr>
          <w:trHeight w:val="310"/>
        </w:trPr>
        <w:tc>
          <w:tcPr>
            <w:tcW w:w="1560" w:type="dxa"/>
          </w:tcPr>
          <w:p w14:paraId="258D0A57" w14:textId="2BDF2F78" w:rsidR="00393C9D" w:rsidRDefault="00393C9D" w:rsidP="00114BBD">
            <w:pPr>
              <w:widowControl w:val="0"/>
              <w:tabs>
                <w:tab w:val="left" w:pos="1160"/>
                <w:tab w:val="left" w:pos="3100"/>
              </w:tabs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1729" w:type="dxa"/>
            <w:vAlign w:val="center"/>
          </w:tcPr>
          <w:p w14:paraId="2ED27317" w14:textId="0D7F0931" w:rsidR="00393C9D" w:rsidRDefault="00393C9D" w:rsidP="00114BBD">
            <w:pPr>
              <w:widowControl w:val="0"/>
              <w:tabs>
                <w:tab w:val="left" w:pos="1160"/>
                <w:tab w:val="left" w:pos="3100"/>
              </w:tabs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24/03/2025</w:t>
            </w:r>
          </w:p>
        </w:tc>
        <w:tc>
          <w:tcPr>
            <w:tcW w:w="5783" w:type="dxa"/>
          </w:tcPr>
          <w:p w14:paraId="5A95F7C5" w14:textId="5E464AE4" w:rsidR="00393C9D" w:rsidRDefault="00393C9D" w:rsidP="00114BBD">
            <w:pPr>
              <w:widowControl w:val="0"/>
              <w:tabs>
                <w:tab w:val="left" w:pos="1160"/>
                <w:tab w:val="left" w:pos="3100"/>
              </w:tabs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Update UI Department &amp; Position Management</w:t>
            </w:r>
          </w:p>
        </w:tc>
      </w:tr>
    </w:tbl>
    <w:p w14:paraId="65C365B5" w14:textId="77777777" w:rsidR="00143BD4" w:rsidRDefault="00143BD4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b/>
        </w:rPr>
      </w:pPr>
    </w:p>
    <w:p w14:paraId="1421B5AF" w14:textId="77777777" w:rsidR="00143BD4" w:rsidRDefault="00143BD4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b/>
        </w:rPr>
      </w:pPr>
    </w:p>
    <w:p w14:paraId="7F52EE08" w14:textId="522D44DD" w:rsidR="00143BD4" w:rsidRPr="003C2F6D" w:rsidRDefault="003C2F6D" w:rsidP="003C2F6D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39C11BB3" w14:textId="294AC176" w:rsidR="00AC6E57" w:rsidRDefault="00E76D9E" w:rsidP="00F45A16">
      <w:pPr>
        <w:jc w:val="center"/>
        <w:rPr>
          <w:rFonts w:ascii="Times New Roman" w:eastAsia="Times New Roman" w:hAnsi="Times New Roman" w:cs="Times New Roman"/>
          <w:b/>
          <w:color w:val="1F4E79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1F4E79"/>
          <w:sz w:val="32"/>
          <w:szCs w:val="32"/>
        </w:rPr>
        <w:lastRenderedPageBreak/>
        <w:t xml:space="preserve">TABLE OF </w:t>
      </w:r>
      <w:r w:rsidR="000E272D" w:rsidRPr="00BD5B6C">
        <w:rPr>
          <w:rFonts w:ascii="Times New Roman" w:eastAsia="Times New Roman" w:hAnsi="Times New Roman" w:cs="Times New Roman"/>
          <w:b/>
          <w:color w:val="1F4E79"/>
          <w:sz w:val="32"/>
          <w:szCs w:val="32"/>
        </w:rPr>
        <w:t>CONTENTS</w:t>
      </w: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157331299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3FD6485" w14:textId="406E7005" w:rsidR="00F45A16" w:rsidRDefault="00F45A16">
          <w:pPr>
            <w:pStyle w:val="TOCHeading"/>
          </w:pPr>
        </w:p>
        <w:p w14:paraId="249E982C" w14:textId="2C074640" w:rsidR="00F45A16" w:rsidRPr="00F45A16" w:rsidRDefault="00F45A16" w:rsidP="00F45A16">
          <w:pPr>
            <w:pStyle w:val="TOC1"/>
            <w:rPr>
              <w:rFonts w:asciiTheme="minorHAnsi" w:eastAsiaTheme="minorEastAsia" w:hAnsiTheme="minorHAnsi" w:cstheme="minorBidi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3827845" w:history="1">
            <w:r w:rsidRPr="00F45A16">
              <w:rPr>
                <w:rStyle w:val="Hyperlink"/>
              </w:rPr>
              <w:t>1.</w:t>
            </w:r>
            <w:r w:rsidRPr="00F45A16">
              <w:rPr>
                <w:rFonts w:asciiTheme="minorHAnsi" w:eastAsiaTheme="minorEastAsia" w:hAnsiTheme="minorHAnsi" w:cstheme="minorBidi"/>
              </w:rPr>
              <w:tab/>
            </w:r>
            <w:r w:rsidRPr="00F45A16">
              <w:rPr>
                <w:rStyle w:val="Hyperlink"/>
              </w:rPr>
              <w:t>Introduction</w:t>
            </w:r>
            <w:r w:rsidRPr="00F45A16">
              <w:rPr>
                <w:webHidden/>
              </w:rPr>
              <w:tab/>
            </w:r>
            <w:r w:rsidRPr="00F45A16">
              <w:rPr>
                <w:webHidden/>
              </w:rPr>
              <w:fldChar w:fldCharType="begin"/>
            </w:r>
            <w:r w:rsidRPr="00F45A16">
              <w:rPr>
                <w:webHidden/>
              </w:rPr>
              <w:instrText xml:space="preserve"> PAGEREF _Toc193827845 \h </w:instrText>
            </w:r>
            <w:r w:rsidRPr="00F45A16">
              <w:rPr>
                <w:webHidden/>
              </w:rPr>
            </w:r>
            <w:r w:rsidRPr="00F45A16">
              <w:rPr>
                <w:webHidden/>
              </w:rPr>
              <w:fldChar w:fldCharType="separate"/>
            </w:r>
            <w:r w:rsidRPr="00F45A16">
              <w:rPr>
                <w:webHidden/>
              </w:rPr>
              <w:t>7</w:t>
            </w:r>
            <w:r w:rsidRPr="00F45A16">
              <w:rPr>
                <w:webHidden/>
              </w:rPr>
              <w:fldChar w:fldCharType="end"/>
            </w:r>
          </w:hyperlink>
        </w:p>
        <w:p w14:paraId="73408841" w14:textId="2AD0AC5C" w:rsidR="00F45A16" w:rsidRPr="00F45A16" w:rsidRDefault="00240961">
          <w:pPr>
            <w:pStyle w:val="TOC2"/>
            <w:tabs>
              <w:tab w:val="left" w:pos="880"/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6"/>
              <w:szCs w:val="26"/>
            </w:rPr>
          </w:pPr>
          <w:hyperlink w:anchor="_Toc193827846" w:history="1">
            <w:r w:rsidR="00F45A16" w:rsidRPr="00F45A16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1.1.</w:t>
            </w:r>
            <w:r w:rsidR="00F45A16" w:rsidRPr="00F45A16">
              <w:rPr>
                <w:rFonts w:asciiTheme="minorHAnsi" w:eastAsiaTheme="minorEastAsia" w:hAnsiTheme="minorHAnsi" w:cstheme="minorBidi"/>
                <w:noProof/>
                <w:sz w:val="26"/>
                <w:szCs w:val="26"/>
              </w:rPr>
              <w:tab/>
            </w:r>
            <w:r w:rsidR="00F45A16" w:rsidRPr="00F45A16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Purpose of Document</w:t>
            </w:r>
            <w:r w:rsidR="00F45A16" w:rsidRPr="00F45A16">
              <w:rPr>
                <w:noProof/>
                <w:webHidden/>
                <w:sz w:val="26"/>
                <w:szCs w:val="26"/>
              </w:rPr>
              <w:tab/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begin"/>
            </w:r>
            <w:r w:rsidR="00F45A16" w:rsidRPr="00F45A16">
              <w:rPr>
                <w:noProof/>
                <w:webHidden/>
                <w:sz w:val="26"/>
                <w:szCs w:val="26"/>
              </w:rPr>
              <w:instrText xml:space="preserve"> PAGEREF _Toc193827846 \h </w:instrText>
            </w:r>
            <w:r w:rsidR="00F45A16" w:rsidRPr="00F45A16">
              <w:rPr>
                <w:noProof/>
                <w:webHidden/>
                <w:sz w:val="26"/>
                <w:szCs w:val="26"/>
              </w:rPr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45A16" w:rsidRPr="00F45A16">
              <w:rPr>
                <w:noProof/>
                <w:webHidden/>
                <w:sz w:val="26"/>
                <w:szCs w:val="26"/>
              </w:rPr>
              <w:t>7</w:t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DB80F44" w14:textId="01411D81" w:rsidR="00F45A16" w:rsidRPr="00F45A16" w:rsidRDefault="00240961">
          <w:pPr>
            <w:pStyle w:val="TOC2"/>
            <w:tabs>
              <w:tab w:val="left" w:pos="880"/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6"/>
              <w:szCs w:val="26"/>
            </w:rPr>
          </w:pPr>
          <w:hyperlink w:anchor="_Toc193827847" w:history="1">
            <w:r w:rsidR="00F45A16" w:rsidRPr="00F45A16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1.2.</w:t>
            </w:r>
            <w:r w:rsidR="00F45A16" w:rsidRPr="00F45A16">
              <w:rPr>
                <w:rFonts w:asciiTheme="minorHAnsi" w:eastAsiaTheme="minorEastAsia" w:hAnsiTheme="minorHAnsi" w:cstheme="minorBidi"/>
                <w:noProof/>
                <w:sz w:val="26"/>
                <w:szCs w:val="26"/>
              </w:rPr>
              <w:tab/>
            </w:r>
            <w:r w:rsidR="00F45A16" w:rsidRPr="00F45A16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Scope of Document</w:t>
            </w:r>
            <w:r w:rsidR="00F45A16" w:rsidRPr="00F45A16">
              <w:rPr>
                <w:noProof/>
                <w:webHidden/>
                <w:sz w:val="26"/>
                <w:szCs w:val="26"/>
              </w:rPr>
              <w:tab/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begin"/>
            </w:r>
            <w:r w:rsidR="00F45A16" w:rsidRPr="00F45A16">
              <w:rPr>
                <w:noProof/>
                <w:webHidden/>
                <w:sz w:val="26"/>
                <w:szCs w:val="26"/>
              </w:rPr>
              <w:instrText xml:space="preserve"> PAGEREF _Toc193827847 \h </w:instrText>
            </w:r>
            <w:r w:rsidR="00F45A16" w:rsidRPr="00F45A16">
              <w:rPr>
                <w:noProof/>
                <w:webHidden/>
                <w:sz w:val="26"/>
                <w:szCs w:val="26"/>
              </w:rPr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45A16" w:rsidRPr="00F45A16">
              <w:rPr>
                <w:noProof/>
                <w:webHidden/>
                <w:sz w:val="26"/>
                <w:szCs w:val="26"/>
              </w:rPr>
              <w:t>7</w:t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92E5BAC" w14:textId="4682F1C3" w:rsidR="00F45A16" w:rsidRPr="00F45A16" w:rsidRDefault="00240961">
          <w:pPr>
            <w:pStyle w:val="TOC2"/>
            <w:tabs>
              <w:tab w:val="left" w:pos="880"/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6"/>
              <w:szCs w:val="26"/>
            </w:rPr>
          </w:pPr>
          <w:hyperlink w:anchor="_Toc193827848" w:history="1">
            <w:r w:rsidR="00F45A16" w:rsidRPr="00F45A16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1.3.</w:t>
            </w:r>
            <w:r w:rsidR="00F45A16" w:rsidRPr="00F45A16">
              <w:rPr>
                <w:rFonts w:asciiTheme="minorHAnsi" w:eastAsiaTheme="minorEastAsia" w:hAnsiTheme="minorHAnsi" w:cstheme="minorBidi"/>
                <w:noProof/>
                <w:sz w:val="26"/>
                <w:szCs w:val="26"/>
              </w:rPr>
              <w:tab/>
            </w:r>
            <w:r w:rsidR="00F45A16" w:rsidRPr="00F45A16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Document Overview</w:t>
            </w:r>
            <w:r w:rsidR="00F45A16" w:rsidRPr="00F45A16">
              <w:rPr>
                <w:noProof/>
                <w:webHidden/>
                <w:sz w:val="26"/>
                <w:szCs w:val="26"/>
              </w:rPr>
              <w:tab/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begin"/>
            </w:r>
            <w:r w:rsidR="00F45A16" w:rsidRPr="00F45A16">
              <w:rPr>
                <w:noProof/>
                <w:webHidden/>
                <w:sz w:val="26"/>
                <w:szCs w:val="26"/>
              </w:rPr>
              <w:instrText xml:space="preserve"> PAGEREF _Toc193827848 \h </w:instrText>
            </w:r>
            <w:r w:rsidR="00F45A16" w:rsidRPr="00F45A16">
              <w:rPr>
                <w:noProof/>
                <w:webHidden/>
                <w:sz w:val="26"/>
                <w:szCs w:val="26"/>
              </w:rPr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45A16" w:rsidRPr="00F45A16">
              <w:rPr>
                <w:noProof/>
                <w:webHidden/>
                <w:sz w:val="26"/>
                <w:szCs w:val="26"/>
              </w:rPr>
              <w:t>7</w:t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27FC9A0" w14:textId="571940B3" w:rsidR="00F45A16" w:rsidRDefault="00240961" w:rsidP="00F45A16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7849" w:history="1">
            <w:r w:rsidR="00F45A16" w:rsidRPr="00C83E36">
              <w:rPr>
                <w:rStyle w:val="Hyperlink"/>
              </w:rPr>
              <w:t>2.</w:t>
            </w:r>
            <w:r w:rsidR="00F45A16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F45A16" w:rsidRPr="00C83E36">
              <w:rPr>
                <w:rStyle w:val="Hyperlink"/>
              </w:rPr>
              <w:t>List of User Interface for Sprint</w:t>
            </w:r>
            <w:r w:rsidR="00F45A16">
              <w:rPr>
                <w:webHidden/>
              </w:rPr>
              <w:tab/>
            </w:r>
            <w:r w:rsidR="00F45A16">
              <w:rPr>
                <w:webHidden/>
              </w:rPr>
              <w:fldChar w:fldCharType="begin"/>
            </w:r>
            <w:r w:rsidR="00F45A16">
              <w:rPr>
                <w:webHidden/>
              </w:rPr>
              <w:instrText xml:space="preserve"> PAGEREF _Toc193827849 \h </w:instrText>
            </w:r>
            <w:r w:rsidR="00F45A16">
              <w:rPr>
                <w:webHidden/>
              </w:rPr>
            </w:r>
            <w:r w:rsidR="00F45A16">
              <w:rPr>
                <w:webHidden/>
              </w:rPr>
              <w:fldChar w:fldCharType="separate"/>
            </w:r>
            <w:r w:rsidR="00F45A16">
              <w:rPr>
                <w:webHidden/>
              </w:rPr>
              <w:t>8</w:t>
            </w:r>
            <w:r w:rsidR="00F45A16">
              <w:rPr>
                <w:webHidden/>
              </w:rPr>
              <w:fldChar w:fldCharType="end"/>
            </w:r>
          </w:hyperlink>
        </w:p>
        <w:p w14:paraId="6B66C76E" w14:textId="7531DF27" w:rsidR="00F45A16" w:rsidRDefault="00240961" w:rsidP="00F45A16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7850" w:history="1">
            <w:r w:rsidR="00F45A16" w:rsidRPr="00C83E36">
              <w:rPr>
                <w:rStyle w:val="Hyperlink"/>
              </w:rPr>
              <w:t>3.</w:t>
            </w:r>
            <w:r w:rsidR="00F45A16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F45A16" w:rsidRPr="00C83E36">
              <w:rPr>
                <w:rStyle w:val="Hyperlink"/>
              </w:rPr>
              <w:t>Describe User Interface</w:t>
            </w:r>
            <w:r w:rsidR="00F45A16">
              <w:rPr>
                <w:webHidden/>
              </w:rPr>
              <w:tab/>
            </w:r>
            <w:r w:rsidR="00F45A16">
              <w:rPr>
                <w:webHidden/>
              </w:rPr>
              <w:fldChar w:fldCharType="begin"/>
            </w:r>
            <w:r w:rsidR="00F45A16">
              <w:rPr>
                <w:webHidden/>
              </w:rPr>
              <w:instrText xml:space="preserve"> PAGEREF _Toc193827850 \h </w:instrText>
            </w:r>
            <w:r w:rsidR="00F45A16">
              <w:rPr>
                <w:webHidden/>
              </w:rPr>
            </w:r>
            <w:r w:rsidR="00F45A16">
              <w:rPr>
                <w:webHidden/>
              </w:rPr>
              <w:fldChar w:fldCharType="separate"/>
            </w:r>
            <w:r w:rsidR="00F45A16">
              <w:rPr>
                <w:webHidden/>
              </w:rPr>
              <w:t>11</w:t>
            </w:r>
            <w:r w:rsidR="00F45A16">
              <w:rPr>
                <w:webHidden/>
              </w:rPr>
              <w:fldChar w:fldCharType="end"/>
            </w:r>
          </w:hyperlink>
        </w:p>
        <w:p w14:paraId="60FDABAA" w14:textId="157D3A01" w:rsidR="00F45A16" w:rsidRPr="00F45A16" w:rsidRDefault="00240961">
          <w:pPr>
            <w:pStyle w:val="TOC2"/>
            <w:tabs>
              <w:tab w:val="left" w:pos="880"/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6"/>
              <w:szCs w:val="26"/>
            </w:rPr>
          </w:pPr>
          <w:hyperlink w:anchor="_Toc193827851" w:history="1">
            <w:r w:rsidR="00F45A16" w:rsidRPr="00F45A16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3.1.</w:t>
            </w:r>
            <w:r w:rsidR="00F45A16" w:rsidRPr="00F45A16">
              <w:rPr>
                <w:rFonts w:asciiTheme="minorHAnsi" w:eastAsiaTheme="minorEastAsia" w:hAnsiTheme="minorHAnsi" w:cstheme="minorBidi"/>
                <w:noProof/>
                <w:sz w:val="26"/>
                <w:szCs w:val="26"/>
              </w:rPr>
              <w:tab/>
            </w:r>
            <w:r w:rsidR="00F45A16" w:rsidRPr="00F45A16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UI-01: Login</w:t>
            </w:r>
            <w:r w:rsidR="00F45A16" w:rsidRPr="00F45A16">
              <w:rPr>
                <w:noProof/>
                <w:webHidden/>
                <w:sz w:val="26"/>
                <w:szCs w:val="26"/>
              </w:rPr>
              <w:tab/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begin"/>
            </w:r>
            <w:r w:rsidR="00F45A16" w:rsidRPr="00F45A16">
              <w:rPr>
                <w:noProof/>
                <w:webHidden/>
                <w:sz w:val="26"/>
                <w:szCs w:val="26"/>
              </w:rPr>
              <w:instrText xml:space="preserve"> PAGEREF _Toc193827851 \h </w:instrText>
            </w:r>
            <w:r w:rsidR="00F45A16" w:rsidRPr="00F45A16">
              <w:rPr>
                <w:noProof/>
                <w:webHidden/>
                <w:sz w:val="26"/>
                <w:szCs w:val="26"/>
              </w:rPr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45A16" w:rsidRPr="00F45A16">
              <w:rPr>
                <w:noProof/>
                <w:webHidden/>
                <w:sz w:val="26"/>
                <w:szCs w:val="26"/>
              </w:rPr>
              <w:t>11</w:t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EAF7764" w14:textId="4C883272" w:rsidR="00F45A16" w:rsidRPr="00F45A16" w:rsidRDefault="00240961">
          <w:pPr>
            <w:pStyle w:val="TOC2"/>
            <w:tabs>
              <w:tab w:val="left" w:pos="880"/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6"/>
              <w:szCs w:val="26"/>
            </w:rPr>
          </w:pPr>
          <w:hyperlink w:anchor="_Toc193827852" w:history="1">
            <w:r w:rsidR="00F45A16" w:rsidRPr="00F45A16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3.2.</w:t>
            </w:r>
            <w:r w:rsidR="00F45A16" w:rsidRPr="00F45A16">
              <w:rPr>
                <w:rFonts w:asciiTheme="minorHAnsi" w:eastAsiaTheme="minorEastAsia" w:hAnsiTheme="minorHAnsi" w:cstheme="minorBidi"/>
                <w:noProof/>
                <w:sz w:val="26"/>
                <w:szCs w:val="26"/>
              </w:rPr>
              <w:tab/>
            </w:r>
            <w:r w:rsidR="00F45A16" w:rsidRPr="00F45A16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UI-02: Dashboard</w:t>
            </w:r>
            <w:r w:rsidR="00F45A16" w:rsidRPr="00F45A16">
              <w:rPr>
                <w:noProof/>
                <w:webHidden/>
                <w:sz w:val="26"/>
                <w:szCs w:val="26"/>
              </w:rPr>
              <w:tab/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begin"/>
            </w:r>
            <w:r w:rsidR="00F45A16" w:rsidRPr="00F45A16">
              <w:rPr>
                <w:noProof/>
                <w:webHidden/>
                <w:sz w:val="26"/>
                <w:szCs w:val="26"/>
              </w:rPr>
              <w:instrText xml:space="preserve"> PAGEREF _Toc193827852 \h </w:instrText>
            </w:r>
            <w:r w:rsidR="00F45A16" w:rsidRPr="00F45A16">
              <w:rPr>
                <w:noProof/>
                <w:webHidden/>
                <w:sz w:val="26"/>
                <w:szCs w:val="26"/>
              </w:rPr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45A16" w:rsidRPr="00F45A16">
              <w:rPr>
                <w:noProof/>
                <w:webHidden/>
                <w:sz w:val="26"/>
                <w:szCs w:val="26"/>
              </w:rPr>
              <w:t>13</w:t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C8420FB" w14:textId="163D7782" w:rsidR="00F45A16" w:rsidRPr="00F45A16" w:rsidRDefault="00240961">
          <w:pPr>
            <w:pStyle w:val="TOC2"/>
            <w:tabs>
              <w:tab w:val="left" w:pos="880"/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6"/>
              <w:szCs w:val="26"/>
            </w:rPr>
          </w:pPr>
          <w:hyperlink w:anchor="_Toc193827853" w:history="1">
            <w:r w:rsidR="00F45A16" w:rsidRPr="00F45A16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3.3.</w:t>
            </w:r>
            <w:r w:rsidR="00F45A16" w:rsidRPr="00F45A16">
              <w:rPr>
                <w:rFonts w:asciiTheme="minorHAnsi" w:eastAsiaTheme="minorEastAsia" w:hAnsiTheme="minorHAnsi" w:cstheme="minorBidi"/>
                <w:noProof/>
                <w:sz w:val="26"/>
                <w:szCs w:val="26"/>
              </w:rPr>
              <w:tab/>
            </w:r>
            <w:r w:rsidR="00F45A16" w:rsidRPr="00F45A16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UI-03: Sidebar</w:t>
            </w:r>
            <w:r w:rsidR="00F45A16" w:rsidRPr="00F45A16">
              <w:rPr>
                <w:noProof/>
                <w:webHidden/>
                <w:sz w:val="26"/>
                <w:szCs w:val="26"/>
              </w:rPr>
              <w:tab/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begin"/>
            </w:r>
            <w:r w:rsidR="00F45A16" w:rsidRPr="00F45A16">
              <w:rPr>
                <w:noProof/>
                <w:webHidden/>
                <w:sz w:val="26"/>
                <w:szCs w:val="26"/>
              </w:rPr>
              <w:instrText xml:space="preserve"> PAGEREF _Toc193827853 \h </w:instrText>
            </w:r>
            <w:r w:rsidR="00F45A16" w:rsidRPr="00F45A16">
              <w:rPr>
                <w:noProof/>
                <w:webHidden/>
                <w:sz w:val="26"/>
                <w:szCs w:val="26"/>
              </w:rPr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45A16" w:rsidRPr="00F45A16">
              <w:rPr>
                <w:noProof/>
                <w:webHidden/>
                <w:sz w:val="26"/>
                <w:szCs w:val="26"/>
              </w:rPr>
              <w:t>15</w:t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3F1F527" w14:textId="67AAD21F" w:rsidR="00F45A16" w:rsidRPr="00F45A16" w:rsidRDefault="00240961">
          <w:pPr>
            <w:pStyle w:val="TOC2"/>
            <w:tabs>
              <w:tab w:val="left" w:pos="880"/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6"/>
              <w:szCs w:val="26"/>
            </w:rPr>
          </w:pPr>
          <w:hyperlink w:anchor="_Toc193827854" w:history="1">
            <w:r w:rsidR="00F45A16" w:rsidRPr="00F45A16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3.4.</w:t>
            </w:r>
            <w:r w:rsidR="00F45A16" w:rsidRPr="00F45A16">
              <w:rPr>
                <w:rFonts w:asciiTheme="minorHAnsi" w:eastAsiaTheme="minorEastAsia" w:hAnsiTheme="minorHAnsi" w:cstheme="minorBidi"/>
                <w:noProof/>
                <w:sz w:val="26"/>
                <w:szCs w:val="26"/>
              </w:rPr>
              <w:tab/>
            </w:r>
            <w:r w:rsidR="00F45A16" w:rsidRPr="00F45A16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UI-04: Payroll Management</w:t>
            </w:r>
            <w:r w:rsidR="00F45A16" w:rsidRPr="00F45A16">
              <w:rPr>
                <w:noProof/>
                <w:webHidden/>
                <w:sz w:val="26"/>
                <w:szCs w:val="26"/>
              </w:rPr>
              <w:tab/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begin"/>
            </w:r>
            <w:r w:rsidR="00F45A16" w:rsidRPr="00F45A16">
              <w:rPr>
                <w:noProof/>
                <w:webHidden/>
                <w:sz w:val="26"/>
                <w:szCs w:val="26"/>
              </w:rPr>
              <w:instrText xml:space="preserve"> PAGEREF _Toc193827854 \h </w:instrText>
            </w:r>
            <w:r w:rsidR="00F45A16" w:rsidRPr="00F45A16">
              <w:rPr>
                <w:noProof/>
                <w:webHidden/>
                <w:sz w:val="26"/>
                <w:szCs w:val="26"/>
              </w:rPr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45A16" w:rsidRPr="00F45A16">
              <w:rPr>
                <w:noProof/>
                <w:webHidden/>
                <w:sz w:val="26"/>
                <w:szCs w:val="26"/>
              </w:rPr>
              <w:t>17</w:t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456CD4E" w14:textId="44823DDB" w:rsidR="00F45A16" w:rsidRPr="00F45A16" w:rsidRDefault="00240961">
          <w:pPr>
            <w:pStyle w:val="TOC2"/>
            <w:tabs>
              <w:tab w:val="left" w:pos="880"/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6"/>
              <w:szCs w:val="26"/>
            </w:rPr>
          </w:pPr>
          <w:hyperlink w:anchor="_Toc193827855" w:history="1">
            <w:r w:rsidR="00F45A16" w:rsidRPr="00F45A16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3.5.</w:t>
            </w:r>
            <w:r w:rsidR="00F45A16" w:rsidRPr="00F45A16">
              <w:rPr>
                <w:rFonts w:asciiTheme="minorHAnsi" w:eastAsiaTheme="minorEastAsia" w:hAnsiTheme="minorHAnsi" w:cstheme="minorBidi"/>
                <w:noProof/>
                <w:sz w:val="26"/>
                <w:szCs w:val="26"/>
              </w:rPr>
              <w:tab/>
            </w:r>
            <w:r w:rsidR="00F45A16" w:rsidRPr="00F45A16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UI-05: Salary history</w:t>
            </w:r>
            <w:r w:rsidR="00F45A16" w:rsidRPr="00F45A16">
              <w:rPr>
                <w:noProof/>
                <w:webHidden/>
                <w:sz w:val="26"/>
                <w:szCs w:val="26"/>
              </w:rPr>
              <w:tab/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begin"/>
            </w:r>
            <w:r w:rsidR="00F45A16" w:rsidRPr="00F45A16">
              <w:rPr>
                <w:noProof/>
                <w:webHidden/>
                <w:sz w:val="26"/>
                <w:szCs w:val="26"/>
              </w:rPr>
              <w:instrText xml:space="preserve"> PAGEREF _Toc193827855 \h </w:instrText>
            </w:r>
            <w:r w:rsidR="00F45A16" w:rsidRPr="00F45A16">
              <w:rPr>
                <w:noProof/>
                <w:webHidden/>
                <w:sz w:val="26"/>
                <w:szCs w:val="26"/>
              </w:rPr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45A16" w:rsidRPr="00F45A16">
              <w:rPr>
                <w:noProof/>
                <w:webHidden/>
                <w:sz w:val="26"/>
                <w:szCs w:val="26"/>
              </w:rPr>
              <w:t>19</w:t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10F1802" w14:textId="1C9AB9BA" w:rsidR="00F45A16" w:rsidRPr="00F45A16" w:rsidRDefault="00240961">
          <w:pPr>
            <w:pStyle w:val="TOC2"/>
            <w:tabs>
              <w:tab w:val="left" w:pos="880"/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6"/>
              <w:szCs w:val="26"/>
            </w:rPr>
          </w:pPr>
          <w:hyperlink w:anchor="_Toc193827856" w:history="1">
            <w:r w:rsidR="00F45A16" w:rsidRPr="00F45A16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3.6.</w:t>
            </w:r>
            <w:r w:rsidR="00F45A16" w:rsidRPr="00F45A16">
              <w:rPr>
                <w:rFonts w:asciiTheme="minorHAnsi" w:eastAsiaTheme="minorEastAsia" w:hAnsiTheme="minorHAnsi" w:cstheme="minorBidi"/>
                <w:noProof/>
                <w:sz w:val="26"/>
                <w:szCs w:val="26"/>
              </w:rPr>
              <w:tab/>
            </w:r>
            <w:r w:rsidR="00F45A16" w:rsidRPr="00F45A16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 xml:space="preserve">UI-06: </w:t>
            </w:r>
            <w:r w:rsidR="00F45A16" w:rsidRPr="00F45A1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Update payroll details</w:t>
            </w:r>
            <w:r w:rsidR="00F45A16" w:rsidRPr="00F45A16">
              <w:rPr>
                <w:noProof/>
                <w:webHidden/>
                <w:sz w:val="26"/>
                <w:szCs w:val="26"/>
              </w:rPr>
              <w:tab/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begin"/>
            </w:r>
            <w:r w:rsidR="00F45A16" w:rsidRPr="00F45A16">
              <w:rPr>
                <w:noProof/>
                <w:webHidden/>
                <w:sz w:val="26"/>
                <w:szCs w:val="26"/>
              </w:rPr>
              <w:instrText xml:space="preserve"> PAGEREF _Toc193827856 \h </w:instrText>
            </w:r>
            <w:r w:rsidR="00F45A16" w:rsidRPr="00F45A16">
              <w:rPr>
                <w:noProof/>
                <w:webHidden/>
                <w:sz w:val="26"/>
                <w:szCs w:val="26"/>
              </w:rPr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45A16" w:rsidRPr="00F45A16">
              <w:rPr>
                <w:noProof/>
                <w:webHidden/>
                <w:sz w:val="26"/>
                <w:szCs w:val="26"/>
              </w:rPr>
              <w:t>21</w:t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B18C311" w14:textId="2E52AB17" w:rsidR="00F45A16" w:rsidRPr="00F45A16" w:rsidRDefault="00240961">
          <w:pPr>
            <w:pStyle w:val="TOC2"/>
            <w:tabs>
              <w:tab w:val="left" w:pos="880"/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6"/>
              <w:szCs w:val="26"/>
            </w:rPr>
          </w:pPr>
          <w:hyperlink w:anchor="_Toc193827857" w:history="1">
            <w:r w:rsidR="00F45A16" w:rsidRPr="00F45A16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3.7.</w:t>
            </w:r>
            <w:r w:rsidR="00F45A16" w:rsidRPr="00F45A16">
              <w:rPr>
                <w:rFonts w:asciiTheme="minorHAnsi" w:eastAsiaTheme="minorEastAsia" w:hAnsiTheme="minorHAnsi" w:cstheme="minorBidi"/>
                <w:noProof/>
                <w:sz w:val="26"/>
                <w:szCs w:val="26"/>
              </w:rPr>
              <w:tab/>
            </w:r>
            <w:r w:rsidR="00F45A16" w:rsidRPr="00F45A16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UI-7: Employee Management List</w:t>
            </w:r>
            <w:r w:rsidR="00F45A16" w:rsidRPr="00F45A16">
              <w:rPr>
                <w:noProof/>
                <w:webHidden/>
                <w:sz w:val="26"/>
                <w:szCs w:val="26"/>
              </w:rPr>
              <w:tab/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begin"/>
            </w:r>
            <w:r w:rsidR="00F45A16" w:rsidRPr="00F45A16">
              <w:rPr>
                <w:noProof/>
                <w:webHidden/>
                <w:sz w:val="26"/>
                <w:szCs w:val="26"/>
              </w:rPr>
              <w:instrText xml:space="preserve"> PAGEREF _Toc193827857 \h </w:instrText>
            </w:r>
            <w:r w:rsidR="00F45A16" w:rsidRPr="00F45A16">
              <w:rPr>
                <w:noProof/>
                <w:webHidden/>
                <w:sz w:val="26"/>
                <w:szCs w:val="26"/>
              </w:rPr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45A16" w:rsidRPr="00F45A16">
              <w:rPr>
                <w:noProof/>
                <w:webHidden/>
                <w:sz w:val="26"/>
                <w:szCs w:val="26"/>
              </w:rPr>
              <w:t>23</w:t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00041CF" w14:textId="7B1D1FFC" w:rsidR="00F45A16" w:rsidRPr="00F45A16" w:rsidRDefault="00240961">
          <w:pPr>
            <w:pStyle w:val="TOC2"/>
            <w:tabs>
              <w:tab w:val="left" w:pos="880"/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6"/>
              <w:szCs w:val="26"/>
            </w:rPr>
          </w:pPr>
          <w:hyperlink w:anchor="_Toc193827858" w:history="1">
            <w:r w:rsidR="00F45A16" w:rsidRPr="00F45A16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3.8.</w:t>
            </w:r>
            <w:r w:rsidR="00F45A16" w:rsidRPr="00F45A16">
              <w:rPr>
                <w:rFonts w:asciiTheme="minorHAnsi" w:eastAsiaTheme="minorEastAsia" w:hAnsiTheme="minorHAnsi" w:cstheme="minorBidi"/>
                <w:noProof/>
                <w:sz w:val="26"/>
                <w:szCs w:val="26"/>
              </w:rPr>
              <w:tab/>
            </w:r>
            <w:r w:rsidR="00F45A16" w:rsidRPr="00F45A16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UI-8: Applicant Management List</w:t>
            </w:r>
            <w:r w:rsidR="00F45A16" w:rsidRPr="00F45A16">
              <w:rPr>
                <w:noProof/>
                <w:webHidden/>
                <w:sz w:val="26"/>
                <w:szCs w:val="26"/>
              </w:rPr>
              <w:tab/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begin"/>
            </w:r>
            <w:r w:rsidR="00F45A16" w:rsidRPr="00F45A16">
              <w:rPr>
                <w:noProof/>
                <w:webHidden/>
                <w:sz w:val="26"/>
                <w:szCs w:val="26"/>
              </w:rPr>
              <w:instrText xml:space="preserve"> PAGEREF _Toc193827858 \h </w:instrText>
            </w:r>
            <w:r w:rsidR="00F45A16" w:rsidRPr="00F45A16">
              <w:rPr>
                <w:noProof/>
                <w:webHidden/>
                <w:sz w:val="26"/>
                <w:szCs w:val="26"/>
              </w:rPr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45A16" w:rsidRPr="00F45A16">
              <w:rPr>
                <w:noProof/>
                <w:webHidden/>
                <w:sz w:val="26"/>
                <w:szCs w:val="26"/>
              </w:rPr>
              <w:t>25</w:t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4E98BDA" w14:textId="7F0D9EBD" w:rsidR="00F45A16" w:rsidRPr="00F45A16" w:rsidRDefault="00240961">
          <w:pPr>
            <w:pStyle w:val="TOC2"/>
            <w:tabs>
              <w:tab w:val="left" w:pos="880"/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6"/>
              <w:szCs w:val="26"/>
            </w:rPr>
          </w:pPr>
          <w:hyperlink w:anchor="_Toc193827859" w:history="1">
            <w:r w:rsidR="00F45A16" w:rsidRPr="00F45A16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3.9.</w:t>
            </w:r>
            <w:r w:rsidR="00F45A16" w:rsidRPr="00F45A16">
              <w:rPr>
                <w:rFonts w:asciiTheme="minorHAnsi" w:eastAsiaTheme="minorEastAsia" w:hAnsiTheme="minorHAnsi" w:cstheme="minorBidi"/>
                <w:noProof/>
                <w:sz w:val="26"/>
                <w:szCs w:val="26"/>
              </w:rPr>
              <w:tab/>
            </w:r>
            <w:r w:rsidR="00F45A16" w:rsidRPr="00F45A16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UI-9: Update Applicant Information</w:t>
            </w:r>
            <w:r w:rsidR="00F45A16" w:rsidRPr="00F45A16">
              <w:rPr>
                <w:noProof/>
                <w:webHidden/>
                <w:sz w:val="26"/>
                <w:szCs w:val="26"/>
              </w:rPr>
              <w:tab/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begin"/>
            </w:r>
            <w:r w:rsidR="00F45A16" w:rsidRPr="00F45A16">
              <w:rPr>
                <w:noProof/>
                <w:webHidden/>
                <w:sz w:val="26"/>
                <w:szCs w:val="26"/>
              </w:rPr>
              <w:instrText xml:space="preserve"> PAGEREF _Toc193827859 \h </w:instrText>
            </w:r>
            <w:r w:rsidR="00F45A16" w:rsidRPr="00F45A16">
              <w:rPr>
                <w:noProof/>
                <w:webHidden/>
                <w:sz w:val="26"/>
                <w:szCs w:val="26"/>
              </w:rPr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45A16" w:rsidRPr="00F45A16">
              <w:rPr>
                <w:noProof/>
                <w:webHidden/>
                <w:sz w:val="26"/>
                <w:szCs w:val="26"/>
              </w:rPr>
              <w:t>27</w:t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EA6E205" w14:textId="5D1B607C" w:rsidR="00F45A16" w:rsidRPr="00F45A16" w:rsidRDefault="00240961">
          <w:pPr>
            <w:pStyle w:val="TOC2"/>
            <w:tabs>
              <w:tab w:val="left" w:pos="1100"/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6"/>
              <w:szCs w:val="26"/>
            </w:rPr>
          </w:pPr>
          <w:hyperlink w:anchor="_Toc193827860" w:history="1">
            <w:r w:rsidR="00F45A16" w:rsidRPr="00F45A16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3.10.</w:t>
            </w:r>
            <w:r w:rsidR="00F45A16" w:rsidRPr="00F45A16">
              <w:rPr>
                <w:rFonts w:asciiTheme="minorHAnsi" w:eastAsiaTheme="minorEastAsia" w:hAnsiTheme="minorHAnsi" w:cstheme="minorBidi"/>
                <w:noProof/>
                <w:sz w:val="26"/>
                <w:szCs w:val="26"/>
              </w:rPr>
              <w:tab/>
            </w:r>
            <w:r w:rsidR="00F45A16" w:rsidRPr="00F45A16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UI-10: Add New Applicant</w:t>
            </w:r>
            <w:r w:rsidR="00F45A16" w:rsidRPr="00F45A16">
              <w:rPr>
                <w:noProof/>
                <w:webHidden/>
                <w:sz w:val="26"/>
                <w:szCs w:val="26"/>
              </w:rPr>
              <w:tab/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begin"/>
            </w:r>
            <w:r w:rsidR="00F45A16" w:rsidRPr="00F45A16">
              <w:rPr>
                <w:noProof/>
                <w:webHidden/>
                <w:sz w:val="26"/>
                <w:szCs w:val="26"/>
              </w:rPr>
              <w:instrText xml:space="preserve"> PAGEREF _Toc193827860 \h </w:instrText>
            </w:r>
            <w:r w:rsidR="00F45A16" w:rsidRPr="00F45A16">
              <w:rPr>
                <w:noProof/>
                <w:webHidden/>
                <w:sz w:val="26"/>
                <w:szCs w:val="26"/>
              </w:rPr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45A16" w:rsidRPr="00F45A16">
              <w:rPr>
                <w:noProof/>
                <w:webHidden/>
                <w:sz w:val="26"/>
                <w:szCs w:val="26"/>
              </w:rPr>
              <w:t>29</w:t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33999A8" w14:textId="68C77151" w:rsidR="00F45A16" w:rsidRPr="00F45A16" w:rsidRDefault="00240961">
          <w:pPr>
            <w:pStyle w:val="TOC2"/>
            <w:tabs>
              <w:tab w:val="left" w:pos="1100"/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6"/>
              <w:szCs w:val="26"/>
            </w:rPr>
          </w:pPr>
          <w:hyperlink w:anchor="_Toc193827861" w:history="1">
            <w:r w:rsidR="00F45A16" w:rsidRPr="00F45A16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26"/>
                <w:szCs w:val="26"/>
              </w:rPr>
              <w:t>3.11.</w:t>
            </w:r>
            <w:r w:rsidR="00F45A16" w:rsidRPr="00F45A16">
              <w:rPr>
                <w:rFonts w:asciiTheme="minorHAnsi" w:eastAsiaTheme="minorEastAsia" w:hAnsiTheme="minorHAnsi" w:cstheme="minorBidi"/>
                <w:noProof/>
                <w:sz w:val="26"/>
                <w:szCs w:val="26"/>
              </w:rPr>
              <w:tab/>
            </w:r>
            <w:r w:rsidR="00F45A16" w:rsidRPr="00F45A16">
              <w:rPr>
                <w:rStyle w:val="Hyperlink"/>
                <w:rFonts w:ascii="Times New Roman" w:eastAsia="Times New Roman" w:hAnsi="Times New Roman" w:cs="Times New Roman"/>
                <w:bCs/>
                <w:noProof/>
                <w:sz w:val="26"/>
                <w:szCs w:val="26"/>
              </w:rPr>
              <w:t>UI-11: Update Employee Information</w:t>
            </w:r>
            <w:r w:rsidR="00F45A16" w:rsidRPr="00F45A16">
              <w:rPr>
                <w:noProof/>
                <w:webHidden/>
                <w:sz w:val="26"/>
                <w:szCs w:val="26"/>
              </w:rPr>
              <w:tab/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begin"/>
            </w:r>
            <w:r w:rsidR="00F45A16" w:rsidRPr="00F45A16">
              <w:rPr>
                <w:noProof/>
                <w:webHidden/>
                <w:sz w:val="26"/>
                <w:szCs w:val="26"/>
              </w:rPr>
              <w:instrText xml:space="preserve"> PAGEREF _Toc193827861 \h </w:instrText>
            </w:r>
            <w:r w:rsidR="00F45A16" w:rsidRPr="00F45A16">
              <w:rPr>
                <w:noProof/>
                <w:webHidden/>
                <w:sz w:val="26"/>
                <w:szCs w:val="26"/>
              </w:rPr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45A16" w:rsidRPr="00F45A16">
              <w:rPr>
                <w:noProof/>
                <w:webHidden/>
                <w:sz w:val="26"/>
                <w:szCs w:val="26"/>
              </w:rPr>
              <w:t>31</w:t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3C89294" w14:textId="14657436" w:rsidR="00F45A16" w:rsidRPr="00F45A16" w:rsidRDefault="00240961">
          <w:pPr>
            <w:pStyle w:val="TOC2"/>
            <w:tabs>
              <w:tab w:val="left" w:pos="1100"/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6"/>
              <w:szCs w:val="26"/>
            </w:rPr>
          </w:pPr>
          <w:hyperlink w:anchor="_Toc193827862" w:history="1">
            <w:r w:rsidR="00F45A16" w:rsidRPr="00F45A16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26"/>
                <w:szCs w:val="26"/>
              </w:rPr>
              <w:t>3.12.</w:t>
            </w:r>
            <w:r w:rsidR="00F45A16" w:rsidRPr="00F45A16">
              <w:rPr>
                <w:rFonts w:asciiTheme="minorHAnsi" w:eastAsiaTheme="minorEastAsia" w:hAnsiTheme="minorHAnsi" w:cstheme="minorBidi"/>
                <w:noProof/>
                <w:sz w:val="26"/>
                <w:szCs w:val="26"/>
              </w:rPr>
              <w:tab/>
            </w:r>
            <w:r w:rsidR="00F45A16" w:rsidRPr="00F45A16">
              <w:rPr>
                <w:rStyle w:val="Hyperlink"/>
                <w:rFonts w:ascii="Times New Roman" w:eastAsia="Times New Roman" w:hAnsi="Times New Roman" w:cs="Times New Roman"/>
                <w:bCs/>
                <w:noProof/>
                <w:sz w:val="26"/>
                <w:szCs w:val="26"/>
              </w:rPr>
              <w:t>UI-12: Department Management</w:t>
            </w:r>
            <w:r w:rsidR="00F45A16" w:rsidRPr="00F45A16">
              <w:rPr>
                <w:noProof/>
                <w:webHidden/>
                <w:sz w:val="26"/>
                <w:szCs w:val="26"/>
              </w:rPr>
              <w:tab/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begin"/>
            </w:r>
            <w:r w:rsidR="00F45A16" w:rsidRPr="00F45A16">
              <w:rPr>
                <w:noProof/>
                <w:webHidden/>
                <w:sz w:val="26"/>
                <w:szCs w:val="26"/>
              </w:rPr>
              <w:instrText xml:space="preserve"> PAGEREF _Toc193827862 \h </w:instrText>
            </w:r>
            <w:r w:rsidR="00F45A16" w:rsidRPr="00F45A16">
              <w:rPr>
                <w:noProof/>
                <w:webHidden/>
                <w:sz w:val="26"/>
                <w:szCs w:val="26"/>
              </w:rPr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45A16" w:rsidRPr="00F45A16">
              <w:rPr>
                <w:noProof/>
                <w:webHidden/>
                <w:sz w:val="26"/>
                <w:szCs w:val="26"/>
              </w:rPr>
              <w:t>33</w:t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0AC1BB9" w14:textId="5FD4696D" w:rsidR="00F45A16" w:rsidRPr="00F45A16" w:rsidRDefault="00240961">
          <w:pPr>
            <w:pStyle w:val="TOC2"/>
            <w:tabs>
              <w:tab w:val="left" w:pos="1100"/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6"/>
              <w:szCs w:val="26"/>
            </w:rPr>
          </w:pPr>
          <w:hyperlink w:anchor="_Toc193827863" w:history="1">
            <w:r w:rsidR="00F45A16" w:rsidRPr="00F45A16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3.13.</w:t>
            </w:r>
            <w:r w:rsidR="00F45A16" w:rsidRPr="00F45A16">
              <w:rPr>
                <w:rFonts w:asciiTheme="minorHAnsi" w:eastAsiaTheme="minorEastAsia" w:hAnsiTheme="minorHAnsi" w:cstheme="minorBidi"/>
                <w:noProof/>
                <w:sz w:val="26"/>
                <w:szCs w:val="26"/>
              </w:rPr>
              <w:tab/>
            </w:r>
            <w:r w:rsidR="00F45A16" w:rsidRPr="00F45A16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UI-13: Position Management</w:t>
            </w:r>
            <w:r w:rsidR="00F45A16" w:rsidRPr="00F45A16">
              <w:rPr>
                <w:noProof/>
                <w:webHidden/>
                <w:sz w:val="26"/>
                <w:szCs w:val="26"/>
              </w:rPr>
              <w:tab/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begin"/>
            </w:r>
            <w:r w:rsidR="00F45A16" w:rsidRPr="00F45A16">
              <w:rPr>
                <w:noProof/>
                <w:webHidden/>
                <w:sz w:val="26"/>
                <w:szCs w:val="26"/>
              </w:rPr>
              <w:instrText xml:space="preserve"> PAGEREF _Toc193827863 \h </w:instrText>
            </w:r>
            <w:r w:rsidR="00F45A16" w:rsidRPr="00F45A16">
              <w:rPr>
                <w:noProof/>
                <w:webHidden/>
                <w:sz w:val="26"/>
                <w:szCs w:val="26"/>
              </w:rPr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45A16" w:rsidRPr="00F45A16">
              <w:rPr>
                <w:noProof/>
                <w:webHidden/>
                <w:sz w:val="26"/>
                <w:szCs w:val="26"/>
              </w:rPr>
              <w:t>35</w:t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5B04785" w14:textId="2E1D01F7" w:rsidR="00F45A16" w:rsidRPr="00F45A16" w:rsidRDefault="00240961">
          <w:pPr>
            <w:pStyle w:val="TOC2"/>
            <w:tabs>
              <w:tab w:val="left" w:pos="1100"/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6"/>
              <w:szCs w:val="26"/>
            </w:rPr>
          </w:pPr>
          <w:hyperlink w:anchor="_Toc193827864" w:history="1">
            <w:r w:rsidR="00F45A16" w:rsidRPr="00F45A16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3.14.</w:t>
            </w:r>
            <w:r w:rsidR="00F45A16" w:rsidRPr="00F45A16">
              <w:rPr>
                <w:rFonts w:asciiTheme="minorHAnsi" w:eastAsiaTheme="minorEastAsia" w:hAnsiTheme="minorHAnsi" w:cstheme="minorBidi"/>
                <w:noProof/>
                <w:sz w:val="26"/>
                <w:szCs w:val="26"/>
              </w:rPr>
              <w:tab/>
            </w:r>
            <w:r w:rsidR="00F45A16" w:rsidRPr="00F45A16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UI-14: Update Department Information</w:t>
            </w:r>
            <w:r w:rsidR="00F45A16" w:rsidRPr="00F45A16">
              <w:rPr>
                <w:noProof/>
                <w:webHidden/>
                <w:sz w:val="26"/>
                <w:szCs w:val="26"/>
              </w:rPr>
              <w:tab/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begin"/>
            </w:r>
            <w:r w:rsidR="00F45A16" w:rsidRPr="00F45A16">
              <w:rPr>
                <w:noProof/>
                <w:webHidden/>
                <w:sz w:val="26"/>
                <w:szCs w:val="26"/>
              </w:rPr>
              <w:instrText xml:space="preserve"> PAGEREF _Toc193827864 \h </w:instrText>
            </w:r>
            <w:r w:rsidR="00F45A16" w:rsidRPr="00F45A16">
              <w:rPr>
                <w:noProof/>
                <w:webHidden/>
                <w:sz w:val="26"/>
                <w:szCs w:val="26"/>
              </w:rPr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45A16" w:rsidRPr="00F45A16">
              <w:rPr>
                <w:noProof/>
                <w:webHidden/>
                <w:sz w:val="26"/>
                <w:szCs w:val="26"/>
              </w:rPr>
              <w:t>37</w:t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6B4A5D1" w14:textId="328EBB1C" w:rsidR="00F45A16" w:rsidRPr="00F45A16" w:rsidRDefault="00240961">
          <w:pPr>
            <w:pStyle w:val="TOC2"/>
            <w:tabs>
              <w:tab w:val="left" w:pos="1100"/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6"/>
              <w:szCs w:val="26"/>
            </w:rPr>
          </w:pPr>
          <w:hyperlink w:anchor="_Toc193827865" w:history="1">
            <w:r w:rsidR="00F45A16" w:rsidRPr="00F45A16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3.15.</w:t>
            </w:r>
            <w:r w:rsidR="00F45A16" w:rsidRPr="00F45A16">
              <w:rPr>
                <w:rFonts w:asciiTheme="minorHAnsi" w:eastAsiaTheme="minorEastAsia" w:hAnsiTheme="minorHAnsi" w:cstheme="minorBidi"/>
                <w:noProof/>
                <w:sz w:val="26"/>
                <w:szCs w:val="26"/>
              </w:rPr>
              <w:tab/>
            </w:r>
            <w:r w:rsidR="00F45A16" w:rsidRPr="00F45A16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UI-15: Update Position Information</w:t>
            </w:r>
            <w:r w:rsidR="00F45A16" w:rsidRPr="00F45A16">
              <w:rPr>
                <w:noProof/>
                <w:webHidden/>
                <w:sz w:val="26"/>
                <w:szCs w:val="26"/>
              </w:rPr>
              <w:tab/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begin"/>
            </w:r>
            <w:r w:rsidR="00F45A16" w:rsidRPr="00F45A16">
              <w:rPr>
                <w:noProof/>
                <w:webHidden/>
                <w:sz w:val="26"/>
                <w:szCs w:val="26"/>
              </w:rPr>
              <w:instrText xml:space="preserve"> PAGEREF _Toc193827865 \h </w:instrText>
            </w:r>
            <w:r w:rsidR="00F45A16" w:rsidRPr="00F45A16">
              <w:rPr>
                <w:noProof/>
                <w:webHidden/>
                <w:sz w:val="26"/>
                <w:szCs w:val="26"/>
              </w:rPr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45A16" w:rsidRPr="00F45A16">
              <w:rPr>
                <w:noProof/>
                <w:webHidden/>
                <w:sz w:val="26"/>
                <w:szCs w:val="26"/>
              </w:rPr>
              <w:t>38</w:t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B4A0277" w14:textId="62CE523B" w:rsidR="00F45A16" w:rsidRPr="00F45A16" w:rsidRDefault="00240961">
          <w:pPr>
            <w:pStyle w:val="TOC2"/>
            <w:tabs>
              <w:tab w:val="left" w:pos="1100"/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6"/>
              <w:szCs w:val="26"/>
            </w:rPr>
          </w:pPr>
          <w:hyperlink w:anchor="_Toc193827866" w:history="1">
            <w:r w:rsidR="00F45A16" w:rsidRPr="00F45A16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3.16.</w:t>
            </w:r>
            <w:r w:rsidR="00F45A16" w:rsidRPr="00F45A16">
              <w:rPr>
                <w:rFonts w:asciiTheme="minorHAnsi" w:eastAsiaTheme="minorEastAsia" w:hAnsiTheme="minorHAnsi" w:cstheme="minorBidi"/>
                <w:noProof/>
                <w:sz w:val="26"/>
                <w:szCs w:val="26"/>
              </w:rPr>
              <w:tab/>
            </w:r>
            <w:r w:rsidR="00F45A16" w:rsidRPr="00F45A16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UI-16: Add New Department</w:t>
            </w:r>
            <w:r w:rsidR="00F45A16" w:rsidRPr="00F45A16">
              <w:rPr>
                <w:noProof/>
                <w:webHidden/>
                <w:sz w:val="26"/>
                <w:szCs w:val="26"/>
              </w:rPr>
              <w:tab/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begin"/>
            </w:r>
            <w:r w:rsidR="00F45A16" w:rsidRPr="00F45A16">
              <w:rPr>
                <w:noProof/>
                <w:webHidden/>
                <w:sz w:val="26"/>
                <w:szCs w:val="26"/>
              </w:rPr>
              <w:instrText xml:space="preserve"> PAGEREF _Toc193827866 \h </w:instrText>
            </w:r>
            <w:r w:rsidR="00F45A16" w:rsidRPr="00F45A16">
              <w:rPr>
                <w:noProof/>
                <w:webHidden/>
                <w:sz w:val="26"/>
                <w:szCs w:val="26"/>
              </w:rPr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45A16" w:rsidRPr="00F45A16">
              <w:rPr>
                <w:noProof/>
                <w:webHidden/>
                <w:sz w:val="26"/>
                <w:szCs w:val="26"/>
              </w:rPr>
              <w:t>39</w:t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14D6A44" w14:textId="067144CC" w:rsidR="00F45A16" w:rsidRPr="00F45A16" w:rsidRDefault="00240961">
          <w:pPr>
            <w:pStyle w:val="TOC2"/>
            <w:tabs>
              <w:tab w:val="left" w:pos="1100"/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6"/>
              <w:szCs w:val="26"/>
            </w:rPr>
          </w:pPr>
          <w:hyperlink w:anchor="_Toc193827867" w:history="1">
            <w:r w:rsidR="00F45A16" w:rsidRPr="00F45A16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3.17.</w:t>
            </w:r>
            <w:r w:rsidR="00F45A16" w:rsidRPr="00F45A16">
              <w:rPr>
                <w:rFonts w:asciiTheme="minorHAnsi" w:eastAsiaTheme="minorEastAsia" w:hAnsiTheme="minorHAnsi" w:cstheme="minorBidi"/>
                <w:noProof/>
                <w:sz w:val="26"/>
                <w:szCs w:val="26"/>
              </w:rPr>
              <w:tab/>
            </w:r>
            <w:r w:rsidR="00F45A16" w:rsidRPr="00F45A16">
              <w:rPr>
                <w:rStyle w:val="Hyperlink"/>
                <w:rFonts w:ascii="Times New Roman" w:eastAsia="Times New Roman" w:hAnsi="Times New Roman" w:cs="Times New Roman"/>
                <w:noProof/>
                <w:sz w:val="26"/>
                <w:szCs w:val="26"/>
              </w:rPr>
              <w:t>UI-17: Add New Position</w:t>
            </w:r>
            <w:r w:rsidR="00F45A16" w:rsidRPr="00F45A16">
              <w:rPr>
                <w:noProof/>
                <w:webHidden/>
                <w:sz w:val="26"/>
                <w:szCs w:val="26"/>
              </w:rPr>
              <w:tab/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begin"/>
            </w:r>
            <w:r w:rsidR="00F45A16" w:rsidRPr="00F45A16">
              <w:rPr>
                <w:noProof/>
                <w:webHidden/>
                <w:sz w:val="26"/>
                <w:szCs w:val="26"/>
              </w:rPr>
              <w:instrText xml:space="preserve"> PAGEREF _Toc193827867 \h </w:instrText>
            </w:r>
            <w:r w:rsidR="00F45A16" w:rsidRPr="00F45A16">
              <w:rPr>
                <w:noProof/>
                <w:webHidden/>
                <w:sz w:val="26"/>
                <w:szCs w:val="26"/>
              </w:rPr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45A16" w:rsidRPr="00F45A16">
              <w:rPr>
                <w:noProof/>
                <w:webHidden/>
                <w:sz w:val="26"/>
                <w:szCs w:val="26"/>
              </w:rPr>
              <w:t>41</w:t>
            </w:r>
            <w:r w:rsidR="00F45A16" w:rsidRPr="00F45A16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B064179" w14:textId="4269056D" w:rsidR="00F45A16" w:rsidRDefault="00F45A16">
          <w:r>
            <w:rPr>
              <w:b/>
              <w:bCs/>
              <w:noProof/>
            </w:rPr>
            <w:fldChar w:fldCharType="end"/>
          </w:r>
        </w:p>
      </w:sdtContent>
    </w:sdt>
    <w:p w14:paraId="702FD32D" w14:textId="3065A6DF" w:rsidR="00143BD4" w:rsidRDefault="00143BD4">
      <w:pPr>
        <w:tabs>
          <w:tab w:val="left" w:pos="3840"/>
        </w:tabs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6B97C62D" w14:textId="55811528" w:rsidR="00AC6E57" w:rsidRDefault="00AC6E57">
      <w:pPr>
        <w:tabs>
          <w:tab w:val="left" w:pos="3840"/>
        </w:tabs>
        <w:spacing w:line="360" w:lineRule="auto"/>
        <w:jc w:val="both"/>
        <w:rPr>
          <w:rFonts w:ascii="Times New Roman" w:eastAsia="Times New Roman" w:hAnsi="Times New Roman" w:cs="Times New Roman"/>
          <w:lang w:val="vi-VN"/>
        </w:rPr>
      </w:pPr>
    </w:p>
    <w:p w14:paraId="541576BF" w14:textId="567967B5" w:rsidR="00F45A16" w:rsidRDefault="00F45A16">
      <w:pPr>
        <w:tabs>
          <w:tab w:val="left" w:pos="3840"/>
        </w:tabs>
        <w:spacing w:line="360" w:lineRule="auto"/>
        <w:jc w:val="both"/>
        <w:rPr>
          <w:rFonts w:ascii="Times New Roman" w:eastAsia="Times New Roman" w:hAnsi="Times New Roman" w:cs="Times New Roman"/>
          <w:lang w:val="vi-VN"/>
        </w:rPr>
      </w:pPr>
    </w:p>
    <w:p w14:paraId="0A8C814B" w14:textId="4B48DB5C" w:rsidR="00F45A16" w:rsidRDefault="00F45A16">
      <w:pPr>
        <w:tabs>
          <w:tab w:val="left" w:pos="3840"/>
        </w:tabs>
        <w:spacing w:line="360" w:lineRule="auto"/>
        <w:jc w:val="both"/>
        <w:rPr>
          <w:rFonts w:ascii="Times New Roman" w:eastAsia="Times New Roman" w:hAnsi="Times New Roman" w:cs="Times New Roman"/>
          <w:lang w:val="vi-VN"/>
        </w:rPr>
      </w:pPr>
    </w:p>
    <w:p w14:paraId="45142C57" w14:textId="77777777" w:rsidR="00F45A16" w:rsidRPr="00AC6E57" w:rsidRDefault="00F45A16">
      <w:pPr>
        <w:tabs>
          <w:tab w:val="left" w:pos="3840"/>
        </w:tabs>
        <w:spacing w:line="360" w:lineRule="auto"/>
        <w:jc w:val="both"/>
        <w:rPr>
          <w:rFonts w:ascii="Times New Roman" w:eastAsia="Times New Roman" w:hAnsi="Times New Roman" w:cs="Times New Roman"/>
          <w:lang w:val="vi-VN"/>
        </w:rPr>
      </w:pPr>
    </w:p>
    <w:p w14:paraId="75C569D1" w14:textId="77777777" w:rsidR="00143BD4" w:rsidRDefault="000E272D" w:rsidP="00F45A16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1F4E79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1F4E79"/>
          <w:sz w:val="40"/>
          <w:szCs w:val="40"/>
        </w:rPr>
        <w:t>TABLES</w:t>
      </w:r>
    </w:p>
    <w:p w14:paraId="2D2689AA" w14:textId="661FA2F4" w:rsidR="00F45A16" w:rsidRDefault="00240961" w:rsidP="002D590A">
      <w:pPr>
        <w:jc w:val="center"/>
        <w:rPr>
          <w:rFonts w:ascii="Times New Roman" w:eastAsia="Times New Roman" w:hAnsi="Times New Roman" w:cs="Times New Roman"/>
          <w:b/>
          <w:color w:val="1F4E79"/>
          <w:sz w:val="40"/>
          <w:szCs w:val="40"/>
        </w:rPr>
      </w:pPr>
      <w:sdt>
        <w:sdtPr>
          <w:id w:val="3"/>
          <w:docPartObj>
            <w:docPartGallery w:val="Table of Contents"/>
            <w:docPartUnique/>
          </w:docPartObj>
        </w:sdtPr>
        <w:sdtEndPr/>
        <w:sdtContent>
          <w:r w:rsidR="000E272D">
            <w:fldChar w:fldCharType="begin"/>
          </w:r>
          <w:r w:rsidR="000E272D">
            <w:instrText xml:space="preserve"> TOC \h \u \z \t "Heading 1,1,Heading 2,2,Heading 3,3,Heading 4,4,Heading 5,5,Heading 6,6,"</w:instrText>
          </w:r>
          <w:r>
            <w:fldChar w:fldCharType="separate"/>
          </w:r>
          <w:r w:rsidR="000E272D">
            <w:fldChar w:fldCharType="end"/>
          </w:r>
        </w:sdtContent>
      </w:sdt>
      <w:r w:rsidR="00F45A16" w:rsidRPr="00F45A16">
        <w:rPr>
          <w:rFonts w:ascii="Times New Roman" w:eastAsia="Times New Roman" w:hAnsi="Times New Roman" w:cs="Times New Roman"/>
          <w:b/>
          <w:color w:val="1F4E79"/>
          <w:sz w:val="40"/>
          <w:szCs w:val="40"/>
        </w:rPr>
        <w:t xml:space="preserve"> </w:t>
      </w:r>
    </w:p>
    <w:p w14:paraId="413C4BA2" w14:textId="77777777" w:rsidR="00F45A16" w:rsidRDefault="00F45A16" w:rsidP="00F45A16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1F4E79"/>
          <w:sz w:val="40"/>
          <w:szCs w:val="40"/>
        </w:rPr>
      </w:pPr>
    </w:p>
    <w:p w14:paraId="28315C78" w14:textId="77777777" w:rsidR="00F45A16" w:rsidRDefault="00F45A16" w:rsidP="00F45A16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1F4E79"/>
          <w:sz w:val="40"/>
          <w:szCs w:val="40"/>
        </w:rPr>
      </w:pPr>
    </w:p>
    <w:p w14:paraId="2B853D8B" w14:textId="77777777" w:rsidR="00F45A16" w:rsidRDefault="00F45A16" w:rsidP="00F45A16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1F4E79"/>
          <w:sz w:val="40"/>
          <w:szCs w:val="40"/>
        </w:rPr>
      </w:pPr>
    </w:p>
    <w:p w14:paraId="7F68D719" w14:textId="77777777" w:rsidR="00F45A16" w:rsidRDefault="00F45A16" w:rsidP="00F45A16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1F4E79"/>
          <w:sz w:val="40"/>
          <w:szCs w:val="40"/>
        </w:rPr>
      </w:pPr>
    </w:p>
    <w:p w14:paraId="42E9B2FE" w14:textId="77777777" w:rsidR="00F45A16" w:rsidRDefault="00F45A16" w:rsidP="00F45A16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1F4E79"/>
          <w:sz w:val="40"/>
          <w:szCs w:val="40"/>
        </w:rPr>
      </w:pPr>
    </w:p>
    <w:p w14:paraId="6A1EFA9F" w14:textId="77777777" w:rsidR="00F45A16" w:rsidRDefault="00F45A16" w:rsidP="00F45A16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1F4E79"/>
          <w:sz w:val="40"/>
          <w:szCs w:val="40"/>
        </w:rPr>
      </w:pPr>
    </w:p>
    <w:p w14:paraId="21C3B4B4" w14:textId="77777777" w:rsidR="00F45A16" w:rsidRDefault="00F45A16" w:rsidP="00F45A16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1F4E79"/>
          <w:sz w:val="40"/>
          <w:szCs w:val="40"/>
        </w:rPr>
      </w:pPr>
    </w:p>
    <w:p w14:paraId="293B48D6" w14:textId="77777777" w:rsidR="00F45A16" w:rsidRDefault="00F45A16" w:rsidP="00F45A16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1F4E79"/>
          <w:sz w:val="40"/>
          <w:szCs w:val="40"/>
        </w:rPr>
      </w:pPr>
    </w:p>
    <w:p w14:paraId="7E2A2DE8" w14:textId="77777777" w:rsidR="00F45A16" w:rsidRDefault="00F45A16" w:rsidP="00F45A16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1F4E79"/>
          <w:sz w:val="40"/>
          <w:szCs w:val="40"/>
        </w:rPr>
      </w:pPr>
    </w:p>
    <w:p w14:paraId="54F6D1AD" w14:textId="77777777" w:rsidR="00F45A16" w:rsidRDefault="00F45A16" w:rsidP="00F45A16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1F4E79"/>
          <w:sz w:val="40"/>
          <w:szCs w:val="40"/>
        </w:rPr>
      </w:pPr>
    </w:p>
    <w:p w14:paraId="188703CA" w14:textId="77777777" w:rsidR="00F45A16" w:rsidRDefault="00F45A16" w:rsidP="00F45A16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1F4E79"/>
          <w:sz w:val="40"/>
          <w:szCs w:val="40"/>
        </w:rPr>
      </w:pPr>
    </w:p>
    <w:p w14:paraId="0ACEAEB0" w14:textId="77777777" w:rsidR="00F45A16" w:rsidRDefault="00F45A16" w:rsidP="00F45A16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1F4E79"/>
          <w:sz w:val="40"/>
          <w:szCs w:val="40"/>
        </w:rPr>
      </w:pPr>
    </w:p>
    <w:p w14:paraId="42021F7C" w14:textId="361043CB" w:rsidR="00F45A16" w:rsidRDefault="00F45A16" w:rsidP="00F45A16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1F4E79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1F4E79"/>
          <w:sz w:val="40"/>
          <w:szCs w:val="40"/>
        </w:rPr>
        <w:br/>
        <w:t>FIGURES</w:t>
      </w:r>
    </w:p>
    <w:p w14:paraId="2905A2E1" w14:textId="41F16E42" w:rsidR="00F45A16" w:rsidRDefault="00F45A16" w:rsidP="00F45A16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1F4E79"/>
          <w:sz w:val="40"/>
          <w:szCs w:val="40"/>
        </w:rPr>
      </w:pPr>
    </w:p>
    <w:p w14:paraId="2A32DF3F" w14:textId="667EC19E" w:rsidR="00172FFF" w:rsidRDefault="00172FFF" w:rsidP="00F45A16">
      <w:pPr>
        <w:jc w:val="center"/>
      </w:pPr>
    </w:p>
    <w:p w14:paraId="40516302" w14:textId="0D50285C" w:rsidR="00F45A16" w:rsidRDefault="00F45A16" w:rsidP="00F45A16"/>
    <w:p w14:paraId="572902B9" w14:textId="07BAEE37" w:rsidR="00F45A16" w:rsidRDefault="00F45A16" w:rsidP="00F45A16"/>
    <w:p w14:paraId="295172C6" w14:textId="7109F780" w:rsidR="00F45A16" w:rsidRDefault="00F45A16" w:rsidP="00F45A16"/>
    <w:p w14:paraId="2668E0F0" w14:textId="76D6982C" w:rsidR="00F45A16" w:rsidRDefault="00F45A16" w:rsidP="00F45A16"/>
    <w:p w14:paraId="2198B8F6" w14:textId="283C1793" w:rsidR="00F45A16" w:rsidRDefault="00F45A16" w:rsidP="00F45A16"/>
    <w:p w14:paraId="246119B4" w14:textId="21D16B57" w:rsidR="00F45A16" w:rsidRDefault="00F45A16" w:rsidP="00F45A16"/>
    <w:p w14:paraId="7A0F9A34" w14:textId="3949BAD0" w:rsidR="00F45A16" w:rsidRDefault="00F45A16" w:rsidP="00F45A16"/>
    <w:p w14:paraId="5C909082" w14:textId="09C0D5F6" w:rsidR="00F45A16" w:rsidRDefault="00F45A16" w:rsidP="00F45A16"/>
    <w:p w14:paraId="45DCF4D7" w14:textId="49633CEE" w:rsidR="00F45A16" w:rsidRDefault="00F45A16" w:rsidP="00F45A16"/>
    <w:p w14:paraId="7F254ECC" w14:textId="022A70CB" w:rsidR="00F45A16" w:rsidRDefault="00F45A16" w:rsidP="00F45A16"/>
    <w:p w14:paraId="3135D8F7" w14:textId="7E4D0284" w:rsidR="00F45A16" w:rsidRDefault="00F45A16" w:rsidP="00F45A16"/>
    <w:p w14:paraId="3D1A4501" w14:textId="77777777" w:rsidR="00F45A16" w:rsidRDefault="00F45A16" w:rsidP="00F45A16">
      <w:pP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28C5BDD1" w14:textId="071B7825" w:rsidR="00143BD4" w:rsidRDefault="000E272D" w:rsidP="00632622">
      <w:pPr>
        <w:pStyle w:val="Heading1"/>
        <w:numPr>
          <w:ilvl w:val="0"/>
          <w:numId w:val="11"/>
        </w:numPr>
        <w:rPr>
          <w:rFonts w:ascii="Times New Roman" w:eastAsia="Times New Roman" w:hAnsi="Times New Roman" w:cs="Times New Roman"/>
          <w:b/>
          <w:color w:val="000000"/>
        </w:rPr>
      </w:pPr>
      <w:bookmarkStart w:id="4" w:name="_Toc193827824"/>
      <w:bookmarkStart w:id="5" w:name="_Toc193827845"/>
      <w:r>
        <w:rPr>
          <w:rFonts w:ascii="Times New Roman" w:eastAsia="Times New Roman" w:hAnsi="Times New Roman" w:cs="Times New Roman"/>
          <w:b/>
          <w:color w:val="000000"/>
        </w:rPr>
        <w:t>Introduction</w:t>
      </w:r>
      <w:bookmarkEnd w:id="4"/>
      <w:bookmarkEnd w:id="5"/>
    </w:p>
    <w:p w14:paraId="0B5B897D" w14:textId="77777777" w:rsidR="002D590A" w:rsidRPr="003069DD" w:rsidRDefault="002D590A" w:rsidP="002D590A">
      <w:pPr>
        <w:pStyle w:val="Heading2"/>
        <w:rPr>
          <w:rFonts w:ascii="Times New Roman" w:eastAsia="Times New Roman" w:hAnsi="Times New Roman" w:cs="Times New Roman"/>
          <w:color w:val="0D0D0D" w:themeColor="text1" w:themeTint="F2"/>
        </w:rPr>
      </w:pPr>
      <w:bookmarkStart w:id="6" w:name="_Toc212739246"/>
      <w:bookmarkStart w:id="7" w:name="_Toc193827828"/>
      <w:bookmarkStart w:id="8" w:name="_Toc193827849"/>
      <w:r w:rsidRPr="003069DD">
        <w:rPr>
          <w:rFonts w:ascii="Times New Roman" w:hAnsi="Times New Roman" w:cs="Times New Roman"/>
          <w:color w:val="0D0D0D" w:themeColor="text1" w:themeTint="F2"/>
        </w:rPr>
        <w:t>1. Introduction</w:t>
      </w:r>
      <w:bookmarkEnd w:id="6"/>
    </w:p>
    <w:p w14:paraId="51B62BF1" w14:textId="77777777" w:rsidR="002D590A" w:rsidRPr="003069DD" w:rsidRDefault="002D590A" w:rsidP="002D590A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bookmarkStart w:id="9" w:name="_Toc212739247"/>
      <w:r w:rsidRPr="003069DD">
        <w:rPr>
          <w:rFonts w:ascii="Times New Roman" w:hAnsi="Times New Roman" w:cs="Times New Roman"/>
          <w:color w:val="0D0D0D" w:themeColor="text1" w:themeTint="F2"/>
        </w:rPr>
        <w:t>1.1 Purpose</w:t>
      </w:r>
      <w:bookmarkEnd w:id="9"/>
    </w:p>
    <w:p w14:paraId="54C0AAD8" w14:textId="4D76B147" w:rsidR="002D590A" w:rsidRPr="003069DD" w:rsidRDefault="002D590A" w:rsidP="002D590A">
      <w:pPr>
        <w:pStyle w:val="NormalWeb"/>
        <w:rPr>
          <w:color w:val="0D0D0D" w:themeColor="text1" w:themeTint="F2"/>
        </w:rPr>
      </w:pPr>
      <w:proofErr w:type="spellStart"/>
      <w:r w:rsidRPr="003069DD">
        <w:rPr>
          <w:rStyle w:val="Strong"/>
          <w:rFonts w:eastAsia="MS Mincho"/>
          <w:color w:val="0D0D0D" w:themeColor="text1" w:themeTint="F2"/>
        </w:rPr>
        <w:t>Mục</w:t>
      </w:r>
      <w:proofErr w:type="spellEnd"/>
      <w:r w:rsidRPr="003069DD">
        <w:rPr>
          <w:rStyle w:val="Strong"/>
          <w:rFonts w:eastAsia="MS Mincho"/>
          <w:color w:val="0D0D0D" w:themeColor="text1" w:themeTint="F2"/>
        </w:rPr>
        <w:t xml:space="preserve"> </w:t>
      </w:r>
      <w:proofErr w:type="spellStart"/>
      <w:r w:rsidRPr="003069DD">
        <w:rPr>
          <w:rStyle w:val="Strong"/>
          <w:rFonts w:eastAsia="MS Mincho"/>
          <w:color w:val="0D0D0D" w:themeColor="text1" w:themeTint="F2"/>
        </w:rPr>
        <w:t>đích</w:t>
      </w:r>
      <w:proofErr w:type="spellEnd"/>
      <w:r w:rsidRPr="003069DD">
        <w:rPr>
          <w:rStyle w:val="Strong"/>
          <w:rFonts w:eastAsia="MS Mincho"/>
          <w:color w:val="0D0D0D" w:themeColor="text1" w:themeTint="F2"/>
        </w:rPr>
        <w:t>:</w:t>
      </w:r>
      <w:r w:rsidRPr="003069DD">
        <w:rPr>
          <w:color w:val="0D0D0D" w:themeColor="text1" w:themeTint="F2"/>
        </w:rPr>
        <w:br/>
      </w:r>
      <w:proofErr w:type="spellStart"/>
      <w:r w:rsidRPr="003069DD">
        <w:rPr>
          <w:color w:val="0D0D0D" w:themeColor="text1" w:themeTint="F2"/>
        </w:rPr>
        <w:t>Trình</w:t>
      </w:r>
      <w:proofErr w:type="spellEnd"/>
      <w:r w:rsidRPr="003069DD">
        <w:rPr>
          <w:color w:val="0D0D0D" w:themeColor="text1" w:themeTint="F2"/>
        </w:rPr>
        <w:t xml:space="preserve"> </w:t>
      </w:r>
      <w:proofErr w:type="spellStart"/>
      <w:r w:rsidRPr="003069DD">
        <w:rPr>
          <w:color w:val="0D0D0D" w:themeColor="text1" w:themeTint="F2"/>
        </w:rPr>
        <w:t>bày</w:t>
      </w:r>
      <w:proofErr w:type="spellEnd"/>
      <w:r w:rsidRPr="003069DD">
        <w:rPr>
          <w:color w:val="0D0D0D" w:themeColor="text1" w:themeTint="F2"/>
        </w:rPr>
        <w:t xml:space="preserve"> </w:t>
      </w:r>
      <w:proofErr w:type="spellStart"/>
      <w:r w:rsidRPr="003069DD">
        <w:rPr>
          <w:color w:val="0D0D0D" w:themeColor="text1" w:themeTint="F2"/>
        </w:rPr>
        <w:t>mục</w:t>
      </w:r>
      <w:proofErr w:type="spellEnd"/>
      <w:r w:rsidRPr="003069DD">
        <w:rPr>
          <w:color w:val="0D0D0D" w:themeColor="text1" w:themeTint="F2"/>
        </w:rPr>
        <w:t xml:space="preserve"> </w:t>
      </w:r>
      <w:proofErr w:type="spellStart"/>
      <w:r w:rsidRPr="003069DD">
        <w:rPr>
          <w:color w:val="0D0D0D" w:themeColor="text1" w:themeTint="F2"/>
        </w:rPr>
        <w:t>tiêu</w:t>
      </w:r>
      <w:proofErr w:type="spellEnd"/>
      <w:r w:rsidRPr="003069DD">
        <w:rPr>
          <w:color w:val="0D0D0D" w:themeColor="text1" w:themeTint="F2"/>
        </w:rPr>
        <w:t xml:space="preserve"> </w:t>
      </w:r>
      <w:proofErr w:type="spellStart"/>
      <w:r w:rsidRPr="003069DD">
        <w:rPr>
          <w:color w:val="0D0D0D" w:themeColor="text1" w:themeTint="F2"/>
        </w:rPr>
        <w:t>chính</w:t>
      </w:r>
      <w:proofErr w:type="spellEnd"/>
      <w:r w:rsidRPr="003069DD">
        <w:rPr>
          <w:color w:val="0D0D0D" w:themeColor="text1" w:themeTint="F2"/>
        </w:rPr>
        <w:t xml:space="preserve"> </w:t>
      </w:r>
      <w:proofErr w:type="spellStart"/>
      <w:r w:rsidRPr="003069DD">
        <w:rPr>
          <w:color w:val="0D0D0D" w:themeColor="text1" w:themeTint="F2"/>
        </w:rPr>
        <w:t>của</w:t>
      </w:r>
      <w:proofErr w:type="spellEnd"/>
      <w:r w:rsidRPr="003069DD">
        <w:rPr>
          <w:color w:val="0D0D0D" w:themeColor="text1" w:themeTint="F2"/>
        </w:rPr>
        <w:t xml:space="preserve"> </w:t>
      </w:r>
      <w:proofErr w:type="spellStart"/>
      <w:r w:rsidRPr="003069DD">
        <w:rPr>
          <w:color w:val="0D0D0D" w:themeColor="text1" w:themeTint="F2"/>
        </w:rPr>
        <w:t>tài</w:t>
      </w:r>
      <w:proofErr w:type="spellEnd"/>
      <w:r w:rsidRPr="003069DD">
        <w:rPr>
          <w:color w:val="0D0D0D" w:themeColor="text1" w:themeTint="F2"/>
        </w:rPr>
        <w:t xml:space="preserve"> </w:t>
      </w:r>
      <w:proofErr w:type="spellStart"/>
      <w:r w:rsidRPr="003069DD">
        <w:rPr>
          <w:color w:val="0D0D0D" w:themeColor="text1" w:themeTint="F2"/>
        </w:rPr>
        <w:t>liệu</w:t>
      </w:r>
      <w:proofErr w:type="spellEnd"/>
      <w:r w:rsidRPr="003069DD">
        <w:rPr>
          <w:color w:val="0D0D0D" w:themeColor="text1" w:themeTint="F2"/>
        </w:rPr>
        <w:t xml:space="preserve"> — </w:t>
      </w:r>
      <w:proofErr w:type="spellStart"/>
      <w:r w:rsidRPr="003069DD">
        <w:rPr>
          <w:color w:val="0D0D0D" w:themeColor="text1" w:themeTint="F2"/>
        </w:rPr>
        <w:t>giải</w:t>
      </w:r>
      <w:proofErr w:type="spellEnd"/>
      <w:r w:rsidRPr="003069DD">
        <w:rPr>
          <w:color w:val="0D0D0D" w:themeColor="text1" w:themeTint="F2"/>
        </w:rPr>
        <w:t xml:space="preserve"> </w:t>
      </w:r>
      <w:proofErr w:type="spellStart"/>
      <w:r w:rsidRPr="003069DD">
        <w:rPr>
          <w:color w:val="0D0D0D" w:themeColor="text1" w:themeTint="F2"/>
        </w:rPr>
        <w:t>thích</w:t>
      </w:r>
      <w:proofErr w:type="spellEnd"/>
      <w:r w:rsidRPr="003069DD">
        <w:rPr>
          <w:color w:val="0D0D0D" w:themeColor="text1" w:themeTint="F2"/>
        </w:rPr>
        <w:t xml:space="preserve"> </w:t>
      </w:r>
      <w:proofErr w:type="spellStart"/>
      <w:r w:rsidRPr="003069DD">
        <w:rPr>
          <w:color w:val="0D0D0D" w:themeColor="text1" w:themeTint="F2"/>
        </w:rPr>
        <w:t>lý</w:t>
      </w:r>
      <w:proofErr w:type="spellEnd"/>
      <w:r w:rsidRPr="003069DD">
        <w:rPr>
          <w:color w:val="0D0D0D" w:themeColor="text1" w:themeTint="F2"/>
        </w:rPr>
        <w:t xml:space="preserve"> do </w:t>
      </w:r>
      <w:proofErr w:type="spellStart"/>
      <w:r w:rsidRPr="003069DD">
        <w:rPr>
          <w:color w:val="0D0D0D" w:themeColor="text1" w:themeTint="F2"/>
        </w:rPr>
        <w:t>cần</w:t>
      </w:r>
      <w:proofErr w:type="spellEnd"/>
      <w:r w:rsidRPr="003069DD">
        <w:rPr>
          <w:color w:val="0D0D0D" w:themeColor="text1" w:themeTint="F2"/>
        </w:rPr>
        <w:t xml:space="preserve"> </w:t>
      </w:r>
      <w:proofErr w:type="spellStart"/>
      <w:r w:rsidRPr="003069DD">
        <w:rPr>
          <w:color w:val="0D0D0D" w:themeColor="text1" w:themeTint="F2"/>
        </w:rPr>
        <w:t>xây</w:t>
      </w:r>
      <w:proofErr w:type="spellEnd"/>
      <w:r w:rsidRPr="003069DD">
        <w:rPr>
          <w:color w:val="0D0D0D" w:themeColor="text1" w:themeTint="F2"/>
        </w:rPr>
        <w:t xml:space="preserve"> </w:t>
      </w:r>
      <w:proofErr w:type="spellStart"/>
      <w:r w:rsidRPr="003069DD">
        <w:rPr>
          <w:color w:val="0D0D0D" w:themeColor="text1" w:themeTint="F2"/>
        </w:rPr>
        <w:t>dựng</w:t>
      </w:r>
      <w:proofErr w:type="spellEnd"/>
      <w:r w:rsidRPr="003069DD">
        <w:rPr>
          <w:color w:val="0D0D0D" w:themeColor="text1" w:themeTint="F2"/>
        </w:rPr>
        <w:t xml:space="preserve"> </w:t>
      </w:r>
      <w:proofErr w:type="spellStart"/>
      <w:r>
        <w:rPr>
          <w:color w:val="0D0D0D" w:themeColor="text1" w:themeTint="F2"/>
        </w:rPr>
        <w:t>tài</w:t>
      </w:r>
      <w:proofErr w:type="spellEnd"/>
      <w:r>
        <w:rPr>
          <w:color w:val="0D0D0D" w:themeColor="text1" w:themeTint="F2"/>
        </w:rPr>
        <w:t xml:space="preserve"> </w:t>
      </w:r>
      <w:proofErr w:type="spellStart"/>
      <w:r>
        <w:rPr>
          <w:color w:val="0D0D0D" w:themeColor="text1" w:themeTint="F2"/>
        </w:rPr>
        <w:t>liệu</w:t>
      </w:r>
      <w:proofErr w:type="spellEnd"/>
      <w:r>
        <w:rPr>
          <w:color w:val="0D0D0D" w:themeColor="text1" w:themeTint="F2"/>
        </w:rPr>
        <w:t xml:space="preserve"> </w:t>
      </w:r>
      <w:proofErr w:type="spellStart"/>
      <w:r>
        <w:rPr>
          <w:color w:val="0D0D0D" w:themeColor="text1" w:themeTint="F2"/>
        </w:rPr>
        <w:t>này</w:t>
      </w:r>
      <w:proofErr w:type="spellEnd"/>
    </w:p>
    <w:p w14:paraId="1C3BD310" w14:textId="77777777" w:rsidR="002D590A" w:rsidRPr="003069DD" w:rsidRDefault="002D590A" w:rsidP="002D590A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bookmarkStart w:id="10" w:name="_Toc212739248"/>
      <w:r w:rsidRPr="003069DD">
        <w:rPr>
          <w:rFonts w:ascii="Times New Roman" w:hAnsi="Times New Roman" w:cs="Times New Roman"/>
          <w:color w:val="0D0D0D" w:themeColor="text1" w:themeTint="F2"/>
        </w:rPr>
        <w:t>1.2 Scope</w:t>
      </w:r>
      <w:bookmarkEnd w:id="10"/>
    </w:p>
    <w:p w14:paraId="3E1CBDD1" w14:textId="77777777" w:rsidR="002D590A" w:rsidRPr="003069DD" w:rsidRDefault="002D590A" w:rsidP="002D590A">
      <w:pPr>
        <w:pStyle w:val="NormalWeb"/>
        <w:rPr>
          <w:color w:val="0D0D0D" w:themeColor="text1" w:themeTint="F2"/>
        </w:rPr>
      </w:pPr>
      <w:proofErr w:type="spellStart"/>
      <w:r w:rsidRPr="003069DD">
        <w:rPr>
          <w:rStyle w:val="Strong"/>
          <w:rFonts w:eastAsia="MS Mincho"/>
          <w:color w:val="0D0D0D" w:themeColor="text1" w:themeTint="F2"/>
        </w:rPr>
        <w:t>Mục</w:t>
      </w:r>
      <w:proofErr w:type="spellEnd"/>
      <w:r w:rsidRPr="003069DD">
        <w:rPr>
          <w:rStyle w:val="Strong"/>
          <w:rFonts w:eastAsia="MS Mincho"/>
          <w:color w:val="0D0D0D" w:themeColor="text1" w:themeTint="F2"/>
        </w:rPr>
        <w:t xml:space="preserve"> </w:t>
      </w:r>
      <w:proofErr w:type="spellStart"/>
      <w:r w:rsidRPr="003069DD">
        <w:rPr>
          <w:rStyle w:val="Strong"/>
          <w:rFonts w:eastAsia="MS Mincho"/>
          <w:color w:val="0D0D0D" w:themeColor="text1" w:themeTint="F2"/>
        </w:rPr>
        <w:t>đích</w:t>
      </w:r>
      <w:proofErr w:type="spellEnd"/>
      <w:r w:rsidRPr="003069DD">
        <w:rPr>
          <w:rStyle w:val="Strong"/>
          <w:rFonts w:eastAsia="MS Mincho"/>
          <w:color w:val="0D0D0D" w:themeColor="text1" w:themeTint="F2"/>
        </w:rPr>
        <w:t>:</w:t>
      </w:r>
      <w:r w:rsidRPr="003069DD">
        <w:rPr>
          <w:color w:val="0D0D0D" w:themeColor="text1" w:themeTint="F2"/>
        </w:rPr>
        <w:br/>
      </w:r>
      <w:proofErr w:type="spellStart"/>
      <w:r w:rsidRPr="003069DD">
        <w:rPr>
          <w:color w:val="0D0D0D" w:themeColor="text1" w:themeTint="F2"/>
        </w:rPr>
        <w:t>Xác</w:t>
      </w:r>
      <w:proofErr w:type="spellEnd"/>
      <w:r w:rsidRPr="003069DD">
        <w:rPr>
          <w:color w:val="0D0D0D" w:themeColor="text1" w:themeTint="F2"/>
        </w:rPr>
        <w:t xml:space="preserve"> </w:t>
      </w:r>
      <w:proofErr w:type="spellStart"/>
      <w:r w:rsidRPr="003069DD">
        <w:rPr>
          <w:color w:val="0D0D0D" w:themeColor="text1" w:themeTint="F2"/>
        </w:rPr>
        <w:t>định</w:t>
      </w:r>
      <w:proofErr w:type="spellEnd"/>
      <w:r w:rsidRPr="003069DD">
        <w:rPr>
          <w:color w:val="0D0D0D" w:themeColor="text1" w:themeTint="F2"/>
        </w:rPr>
        <w:t xml:space="preserve"> </w:t>
      </w:r>
      <w:proofErr w:type="spellStart"/>
      <w:r w:rsidRPr="003069DD">
        <w:rPr>
          <w:color w:val="0D0D0D" w:themeColor="text1" w:themeTint="F2"/>
        </w:rPr>
        <w:t>phạm</w:t>
      </w:r>
      <w:proofErr w:type="spellEnd"/>
      <w:r w:rsidRPr="003069DD">
        <w:rPr>
          <w:color w:val="0D0D0D" w:themeColor="text1" w:themeTint="F2"/>
        </w:rPr>
        <w:t xml:space="preserve"> vi, </w:t>
      </w:r>
      <w:proofErr w:type="spellStart"/>
      <w:r w:rsidRPr="003069DD">
        <w:rPr>
          <w:color w:val="0D0D0D" w:themeColor="text1" w:themeTint="F2"/>
        </w:rPr>
        <w:t>giới</w:t>
      </w:r>
      <w:proofErr w:type="spellEnd"/>
      <w:r w:rsidRPr="003069DD">
        <w:rPr>
          <w:color w:val="0D0D0D" w:themeColor="text1" w:themeTint="F2"/>
        </w:rPr>
        <w:t xml:space="preserve"> </w:t>
      </w:r>
      <w:proofErr w:type="spellStart"/>
      <w:r w:rsidRPr="003069DD">
        <w:rPr>
          <w:color w:val="0D0D0D" w:themeColor="text1" w:themeTint="F2"/>
        </w:rPr>
        <w:t>hạn</w:t>
      </w:r>
      <w:proofErr w:type="spellEnd"/>
      <w:r w:rsidRPr="003069DD">
        <w:rPr>
          <w:color w:val="0D0D0D" w:themeColor="text1" w:themeTint="F2"/>
        </w:rPr>
        <w:t xml:space="preserve"> </w:t>
      </w:r>
      <w:proofErr w:type="spellStart"/>
      <w:r w:rsidRPr="003069DD">
        <w:rPr>
          <w:color w:val="0D0D0D" w:themeColor="text1" w:themeTint="F2"/>
        </w:rPr>
        <w:t>nội</w:t>
      </w:r>
      <w:proofErr w:type="spellEnd"/>
      <w:r w:rsidRPr="003069DD">
        <w:rPr>
          <w:color w:val="0D0D0D" w:themeColor="text1" w:themeTint="F2"/>
        </w:rPr>
        <w:t xml:space="preserve"> dung </w:t>
      </w:r>
      <w:proofErr w:type="spellStart"/>
      <w:r w:rsidRPr="003069DD">
        <w:rPr>
          <w:color w:val="0D0D0D" w:themeColor="text1" w:themeTint="F2"/>
        </w:rPr>
        <w:t>của</w:t>
      </w:r>
      <w:proofErr w:type="spellEnd"/>
      <w:r w:rsidRPr="003069DD">
        <w:rPr>
          <w:color w:val="0D0D0D" w:themeColor="text1" w:themeTint="F2"/>
        </w:rPr>
        <w:t xml:space="preserve"> </w:t>
      </w:r>
      <w:proofErr w:type="spellStart"/>
      <w:r w:rsidRPr="003069DD">
        <w:rPr>
          <w:color w:val="0D0D0D" w:themeColor="text1" w:themeTint="F2"/>
        </w:rPr>
        <w:t>tài</w:t>
      </w:r>
      <w:proofErr w:type="spellEnd"/>
      <w:r w:rsidRPr="003069DD">
        <w:rPr>
          <w:color w:val="0D0D0D" w:themeColor="text1" w:themeTint="F2"/>
        </w:rPr>
        <w:t xml:space="preserve"> </w:t>
      </w:r>
      <w:proofErr w:type="spellStart"/>
      <w:r w:rsidRPr="003069DD">
        <w:rPr>
          <w:color w:val="0D0D0D" w:themeColor="text1" w:themeTint="F2"/>
        </w:rPr>
        <w:t>liệu</w:t>
      </w:r>
      <w:proofErr w:type="spellEnd"/>
      <w:r w:rsidRPr="003069DD">
        <w:rPr>
          <w:color w:val="0D0D0D" w:themeColor="text1" w:themeTint="F2"/>
        </w:rPr>
        <w:t>.</w:t>
      </w:r>
    </w:p>
    <w:p w14:paraId="0B1E765C" w14:textId="77777777" w:rsidR="002D590A" w:rsidRPr="003069DD" w:rsidRDefault="002D590A" w:rsidP="002D590A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bookmarkStart w:id="11" w:name="_Toc212739249"/>
      <w:r w:rsidRPr="003069DD">
        <w:rPr>
          <w:rFonts w:ascii="Times New Roman" w:hAnsi="Times New Roman" w:cs="Times New Roman"/>
          <w:color w:val="0D0D0D" w:themeColor="text1" w:themeTint="F2"/>
        </w:rPr>
        <w:t>1.3 Definitions, Acronyms, and Abbreviations</w:t>
      </w:r>
      <w:bookmarkEnd w:id="11"/>
    </w:p>
    <w:p w14:paraId="2AAF4DF0" w14:textId="77777777" w:rsidR="002D590A" w:rsidRPr="003069DD" w:rsidRDefault="002D590A" w:rsidP="002D590A">
      <w:pPr>
        <w:pStyle w:val="NormalWeb"/>
        <w:rPr>
          <w:color w:val="0D0D0D" w:themeColor="text1" w:themeTint="F2"/>
        </w:rPr>
      </w:pPr>
      <w:proofErr w:type="spellStart"/>
      <w:r w:rsidRPr="003069DD">
        <w:rPr>
          <w:rStyle w:val="Strong"/>
          <w:rFonts w:eastAsia="MS Mincho"/>
          <w:color w:val="0D0D0D" w:themeColor="text1" w:themeTint="F2"/>
        </w:rPr>
        <w:t>Mục</w:t>
      </w:r>
      <w:proofErr w:type="spellEnd"/>
      <w:r w:rsidRPr="003069DD">
        <w:rPr>
          <w:rStyle w:val="Strong"/>
          <w:rFonts w:eastAsia="MS Mincho"/>
          <w:color w:val="0D0D0D" w:themeColor="text1" w:themeTint="F2"/>
        </w:rPr>
        <w:t xml:space="preserve"> </w:t>
      </w:r>
      <w:proofErr w:type="spellStart"/>
      <w:r w:rsidRPr="003069DD">
        <w:rPr>
          <w:rStyle w:val="Strong"/>
          <w:rFonts w:eastAsia="MS Mincho"/>
          <w:color w:val="0D0D0D" w:themeColor="text1" w:themeTint="F2"/>
        </w:rPr>
        <w:t>đích</w:t>
      </w:r>
      <w:proofErr w:type="spellEnd"/>
      <w:r w:rsidRPr="003069DD">
        <w:rPr>
          <w:rStyle w:val="Strong"/>
          <w:rFonts w:eastAsia="MS Mincho"/>
          <w:color w:val="0D0D0D" w:themeColor="text1" w:themeTint="F2"/>
        </w:rPr>
        <w:t>:</w:t>
      </w:r>
      <w:r w:rsidRPr="003069DD">
        <w:rPr>
          <w:color w:val="0D0D0D" w:themeColor="text1" w:themeTint="F2"/>
        </w:rPr>
        <w:br/>
      </w:r>
      <w:proofErr w:type="spellStart"/>
      <w:r w:rsidRPr="003069DD">
        <w:rPr>
          <w:color w:val="0D0D0D" w:themeColor="text1" w:themeTint="F2"/>
        </w:rPr>
        <w:t>Liệt</w:t>
      </w:r>
      <w:proofErr w:type="spellEnd"/>
      <w:r w:rsidRPr="003069DD">
        <w:rPr>
          <w:color w:val="0D0D0D" w:themeColor="text1" w:themeTint="F2"/>
        </w:rPr>
        <w:t xml:space="preserve"> </w:t>
      </w:r>
      <w:proofErr w:type="spellStart"/>
      <w:r w:rsidRPr="003069DD">
        <w:rPr>
          <w:color w:val="0D0D0D" w:themeColor="text1" w:themeTint="F2"/>
        </w:rPr>
        <w:t>kê</w:t>
      </w:r>
      <w:proofErr w:type="spellEnd"/>
      <w:r w:rsidRPr="003069DD">
        <w:rPr>
          <w:color w:val="0D0D0D" w:themeColor="text1" w:themeTint="F2"/>
        </w:rPr>
        <w:t xml:space="preserve"> </w:t>
      </w:r>
      <w:proofErr w:type="spellStart"/>
      <w:r w:rsidRPr="003069DD">
        <w:rPr>
          <w:color w:val="0D0D0D" w:themeColor="text1" w:themeTint="F2"/>
        </w:rPr>
        <w:t>các</w:t>
      </w:r>
      <w:proofErr w:type="spellEnd"/>
      <w:r w:rsidRPr="003069DD">
        <w:rPr>
          <w:color w:val="0D0D0D" w:themeColor="text1" w:themeTint="F2"/>
        </w:rPr>
        <w:t xml:space="preserve"> </w:t>
      </w:r>
      <w:proofErr w:type="spellStart"/>
      <w:r w:rsidRPr="003069DD">
        <w:rPr>
          <w:color w:val="0D0D0D" w:themeColor="text1" w:themeTint="F2"/>
        </w:rPr>
        <w:t>thuật</w:t>
      </w:r>
      <w:proofErr w:type="spellEnd"/>
      <w:r w:rsidRPr="003069DD">
        <w:rPr>
          <w:color w:val="0D0D0D" w:themeColor="text1" w:themeTint="F2"/>
        </w:rPr>
        <w:t xml:space="preserve"> </w:t>
      </w:r>
      <w:proofErr w:type="spellStart"/>
      <w:r w:rsidRPr="003069DD">
        <w:rPr>
          <w:color w:val="0D0D0D" w:themeColor="text1" w:themeTint="F2"/>
        </w:rPr>
        <w:t>ngữ</w:t>
      </w:r>
      <w:proofErr w:type="spellEnd"/>
      <w:r w:rsidRPr="003069DD">
        <w:rPr>
          <w:color w:val="0D0D0D" w:themeColor="text1" w:themeTint="F2"/>
        </w:rPr>
        <w:t xml:space="preserve">, </w:t>
      </w:r>
      <w:proofErr w:type="spellStart"/>
      <w:r w:rsidRPr="003069DD">
        <w:rPr>
          <w:color w:val="0D0D0D" w:themeColor="text1" w:themeTint="F2"/>
        </w:rPr>
        <w:t>từ</w:t>
      </w:r>
      <w:proofErr w:type="spellEnd"/>
      <w:r w:rsidRPr="003069DD">
        <w:rPr>
          <w:color w:val="0D0D0D" w:themeColor="text1" w:themeTint="F2"/>
        </w:rPr>
        <w:t xml:space="preserve"> </w:t>
      </w:r>
      <w:proofErr w:type="spellStart"/>
      <w:r w:rsidRPr="003069DD">
        <w:rPr>
          <w:color w:val="0D0D0D" w:themeColor="text1" w:themeTint="F2"/>
        </w:rPr>
        <w:t>viết</w:t>
      </w:r>
      <w:proofErr w:type="spellEnd"/>
      <w:r w:rsidRPr="003069DD">
        <w:rPr>
          <w:color w:val="0D0D0D" w:themeColor="text1" w:themeTint="F2"/>
        </w:rPr>
        <w:t xml:space="preserve"> </w:t>
      </w:r>
      <w:proofErr w:type="spellStart"/>
      <w:r w:rsidRPr="003069DD">
        <w:rPr>
          <w:color w:val="0D0D0D" w:themeColor="text1" w:themeTint="F2"/>
        </w:rPr>
        <w:t>tắt</w:t>
      </w:r>
      <w:proofErr w:type="spellEnd"/>
      <w:r w:rsidRPr="003069DD">
        <w:rPr>
          <w:color w:val="0D0D0D" w:themeColor="text1" w:themeTint="F2"/>
        </w:rPr>
        <w:t xml:space="preserve"> </w:t>
      </w:r>
      <w:proofErr w:type="spellStart"/>
      <w:r w:rsidRPr="003069DD">
        <w:rPr>
          <w:color w:val="0D0D0D" w:themeColor="text1" w:themeTint="F2"/>
        </w:rPr>
        <w:t>được</w:t>
      </w:r>
      <w:proofErr w:type="spellEnd"/>
      <w:r w:rsidRPr="003069DD">
        <w:rPr>
          <w:color w:val="0D0D0D" w:themeColor="text1" w:themeTint="F2"/>
        </w:rPr>
        <w:t xml:space="preserve"> </w:t>
      </w:r>
      <w:proofErr w:type="spellStart"/>
      <w:r w:rsidRPr="003069DD">
        <w:rPr>
          <w:color w:val="0D0D0D" w:themeColor="text1" w:themeTint="F2"/>
        </w:rPr>
        <w:t>sử</w:t>
      </w:r>
      <w:proofErr w:type="spellEnd"/>
      <w:r w:rsidRPr="003069DD">
        <w:rPr>
          <w:color w:val="0D0D0D" w:themeColor="text1" w:themeTint="F2"/>
        </w:rPr>
        <w:t xml:space="preserve"> </w:t>
      </w:r>
      <w:proofErr w:type="spellStart"/>
      <w:r w:rsidRPr="003069DD">
        <w:rPr>
          <w:color w:val="0D0D0D" w:themeColor="text1" w:themeTint="F2"/>
        </w:rPr>
        <w:t>dụng</w:t>
      </w:r>
      <w:proofErr w:type="spellEnd"/>
      <w:r w:rsidRPr="003069DD">
        <w:rPr>
          <w:color w:val="0D0D0D" w:themeColor="text1" w:themeTint="F2"/>
        </w:rPr>
        <w:t xml:space="preserve"> </w:t>
      </w:r>
      <w:proofErr w:type="spellStart"/>
      <w:r w:rsidRPr="003069DD">
        <w:rPr>
          <w:color w:val="0D0D0D" w:themeColor="text1" w:themeTint="F2"/>
        </w:rPr>
        <w:t>trong</w:t>
      </w:r>
      <w:proofErr w:type="spellEnd"/>
      <w:r w:rsidRPr="003069DD">
        <w:rPr>
          <w:color w:val="0D0D0D" w:themeColor="text1" w:themeTint="F2"/>
        </w:rPr>
        <w:t xml:space="preserve"> </w:t>
      </w:r>
      <w:proofErr w:type="spellStart"/>
      <w:r w:rsidRPr="003069DD">
        <w:rPr>
          <w:color w:val="0D0D0D" w:themeColor="text1" w:themeTint="F2"/>
        </w:rPr>
        <w:t>tài</w:t>
      </w:r>
      <w:proofErr w:type="spellEnd"/>
      <w:r w:rsidRPr="003069DD">
        <w:rPr>
          <w:color w:val="0D0D0D" w:themeColor="text1" w:themeTint="F2"/>
        </w:rPr>
        <w:t xml:space="preserve"> </w:t>
      </w:r>
      <w:proofErr w:type="spellStart"/>
      <w:r w:rsidRPr="003069DD">
        <w:rPr>
          <w:color w:val="0D0D0D" w:themeColor="text1" w:themeTint="F2"/>
        </w:rPr>
        <w:t>liệu</w:t>
      </w:r>
      <w:proofErr w:type="spellEnd"/>
      <w:r w:rsidRPr="003069DD">
        <w:rPr>
          <w:color w:val="0D0D0D" w:themeColor="text1" w:themeTint="F2"/>
        </w:rPr>
        <w:t>.</w:t>
      </w:r>
    </w:p>
    <w:p w14:paraId="224DB19A" w14:textId="77777777" w:rsidR="002D590A" w:rsidRPr="003069DD" w:rsidRDefault="002D590A" w:rsidP="002D590A">
      <w:pPr>
        <w:pStyle w:val="NormalWeb"/>
        <w:rPr>
          <w:color w:val="0D0D0D" w:themeColor="text1" w:themeTint="F2"/>
        </w:rPr>
      </w:pPr>
      <w:proofErr w:type="spellStart"/>
      <w:r w:rsidRPr="003069DD">
        <w:rPr>
          <w:rStyle w:val="Strong"/>
          <w:rFonts w:eastAsia="MS Mincho"/>
          <w:color w:val="0D0D0D" w:themeColor="text1" w:themeTint="F2"/>
        </w:rPr>
        <w:t>Hướng</w:t>
      </w:r>
      <w:proofErr w:type="spellEnd"/>
      <w:r w:rsidRPr="003069DD">
        <w:rPr>
          <w:rStyle w:val="Strong"/>
          <w:rFonts w:eastAsia="MS Mincho"/>
          <w:color w:val="0D0D0D" w:themeColor="text1" w:themeTint="F2"/>
        </w:rPr>
        <w:t xml:space="preserve"> </w:t>
      </w:r>
      <w:proofErr w:type="spellStart"/>
      <w:r w:rsidRPr="003069DD">
        <w:rPr>
          <w:rStyle w:val="Strong"/>
          <w:rFonts w:eastAsia="MS Mincho"/>
          <w:color w:val="0D0D0D" w:themeColor="text1" w:themeTint="F2"/>
        </w:rPr>
        <w:t>dẫn</w:t>
      </w:r>
      <w:proofErr w:type="spellEnd"/>
      <w:r w:rsidRPr="003069DD">
        <w:rPr>
          <w:rStyle w:val="Strong"/>
          <w:rFonts w:eastAsia="MS Mincho"/>
          <w:color w:val="0D0D0D" w:themeColor="text1" w:themeTint="F2"/>
        </w:rPr>
        <w:t xml:space="preserve"> </w:t>
      </w:r>
      <w:proofErr w:type="spellStart"/>
      <w:r w:rsidRPr="003069DD">
        <w:rPr>
          <w:rStyle w:val="Strong"/>
          <w:rFonts w:eastAsia="MS Mincho"/>
          <w:color w:val="0D0D0D" w:themeColor="text1" w:themeTint="F2"/>
        </w:rPr>
        <w:t>sinh</w:t>
      </w:r>
      <w:proofErr w:type="spellEnd"/>
      <w:r w:rsidRPr="003069DD">
        <w:rPr>
          <w:rStyle w:val="Strong"/>
          <w:rFonts w:eastAsia="MS Mincho"/>
          <w:color w:val="0D0D0D" w:themeColor="text1" w:themeTint="F2"/>
        </w:rPr>
        <w:t xml:space="preserve"> </w:t>
      </w:r>
      <w:proofErr w:type="spellStart"/>
      <w:r w:rsidRPr="003069DD">
        <w:rPr>
          <w:rStyle w:val="Strong"/>
          <w:rFonts w:eastAsia="MS Mincho"/>
          <w:color w:val="0D0D0D" w:themeColor="text1" w:themeTint="F2"/>
        </w:rPr>
        <w:t>viên</w:t>
      </w:r>
      <w:proofErr w:type="spellEnd"/>
      <w:r w:rsidRPr="003069DD">
        <w:rPr>
          <w:rStyle w:val="Strong"/>
          <w:rFonts w:eastAsia="MS Mincho"/>
          <w:color w:val="0D0D0D" w:themeColor="text1" w:themeTint="F2"/>
        </w:rPr>
        <w:t xml:space="preserve"> </w:t>
      </w:r>
      <w:proofErr w:type="spellStart"/>
      <w:r w:rsidRPr="003069DD">
        <w:rPr>
          <w:rStyle w:val="Strong"/>
          <w:rFonts w:eastAsia="MS Mincho"/>
          <w:color w:val="0D0D0D" w:themeColor="text1" w:themeTint="F2"/>
        </w:rPr>
        <w:t>viết</w:t>
      </w:r>
      <w:proofErr w:type="spellEnd"/>
      <w:r w:rsidRPr="003069DD">
        <w:rPr>
          <w:rStyle w:val="Strong"/>
          <w:rFonts w:eastAsia="MS Mincho"/>
          <w:color w:val="0D0D0D" w:themeColor="text1" w:themeTint="F2"/>
        </w:rPr>
        <w:t>:</w:t>
      </w:r>
    </w:p>
    <w:p w14:paraId="19A32A61" w14:textId="77777777" w:rsidR="002D590A" w:rsidRPr="003069DD" w:rsidRDefault="002D590A" w:rsidP="002D590A">
      <w:pPr>
        <w:pStyle w:val="NormalWeb"/>
        <w:numPr>
          <w:ilvl w:val="0"/>
          <w:numId w:val="14"/>
        </w:numPr>
        <w:rPr>
          <w:color w:val="0D0D0D" w:themeColor="text1" w:themeTint="F2"/>
        </w:rPr>
      </w:pPr>
      <w:proofErr w:type="spellStart"/>
      <w:r w:rsidRPr="003069DD">
        <w:rPr>
          <w:color w:val="0D0D0D" w:themeColor="text1" w:themeTint="F2"/>
        </w:rPr>
        <w:t>Tạo</w:t>
      </w:r>
      <w:proofErr w:type="spellEnd"/>
      <w:r w:rsidRPr="003069DD">
        <w:rPr>
          <w:color w:val="0D0D0D" w:themeColor="text1" w:themeTint="F2"/>
        </w:rPr>
        <w:t xml:space="preserve"> </w:t>
      </w:r>
      <w:proofErr w:type="spellStart"/>
      <w:r w:rsidRPr="003069DD">
        <w:rPr>
          <w:color w:val="0D0D0D" w:themeColor="text1" w:themeTint="F2"/>
        </w:rPr>
        <w:t>bảng</w:t>
      </w:r>
      <w:proofErr w:type="spellEnd"/>
      <w:r w:rsidRPr="003069DD">
        <w:rPr>
          <w:color w:val="0D0D0D" w:themeColor="text1" w:themeTint="F2"/>
        </w:rPr>
        <w:t xml:space="preserve"> </w:t>
      </w:r>
      <w:proofErr w:type="spellStart"/>
      <w:r w:rsidRPr="003069DD">
        <w:rPr>
          <w:color w:val="0D0D0D" w:themeColor="text1" w:themeTint="F2"/>
        </w:rPr>
        <w:t>như</w:t>
      </w:r>
      <w:proofErr w:type="spellEnd"/>
      <w:r w:rsidRPr="003069DD">
        <w:rPr>
          <w:color w:val="0D0D0D" w:themeColor="text1" w:themeTint="F2"/>
        </w:rPr>
        <w:t xml:space="preserve"> </w:t>
      </w:r>
      <w:proofErr w:type="spellStart"/>
      <w:r w:rsidRPr="003069DD">
        <w:rPr>
          <w:color w:val="0D0D0D" w:themeColor="text1" w:themeTint="F2"/>
        </w:rPr>
        <w:t>sau</w:t>
      </w:r>
      <w:proofErr w:type="spellEnd"/>
      <w:r w:rsidRPr="003069DD">
        <w:rPr>
          <w:color w:val="0D0D0D" w:themeColor="text1" w:themeTint="F2"/>
        </w:rPr>
        <w:t>:</w:t>
      </w:r>
    </w:p>
    <w:tbl>
      <w:tblPr>
        <w:tblStyle w:val="TableGrid5"/>
        <w:tblW w:w="0" w:type="auto"/>
        <w:tblLook w:val="04A0" w:firstRow="1" w:lastRow="0" w:firstColumn="1" w:lastColumn="0" w:noHBand="0" w:noVBand="1"/>
      </w:tblPr>
      <w:tblGrid>
        <w:gridCol w:w="1683"/>
        <w:gridCol w:w="5049"/>
      </w:tblGrid>
      <w:tr w:rsidR="002D590A" w:rsidRPr="003069DD" w14:paraId="69ACCD1E" w14:textId="77777777" w:rsidTr="00C71486">
        <w:tc>
          <w:tcPr>
            <w:tcW w:w="0" w:type="auto"/>
            <w:hideMark/>
          </w:tcPr>
          <w:p w14:paraId="239D7F04" w14:textId="77777777" w:rsidR="002D590A" w:rsidRPr="003069DD" w:rsidRDefault="002D590A" w:rsidP="00C71486">
            <w:pPr>
              <w:rPr>
                <w:color w:val="0D0D0D" w:themeColor="text1" w:themeTint="F2"/>
              </w:rPr>
            </w:pPr>
            <w:r w:rsidRPr="003069DD">
              <w:rPr>
                <w:rStyle w:val="Strong"/>
                <w:color w:val="0D0D0D" w:themeColor="text1" w:themeTint="F2"/>
              </w:rPr>
              <w:t>Acronym/Term</w:t>
            </w:r>
          </w:p>
        </w:tc>
        <w:tc>
          <w:tcPr>
            <w:tcW w:w="0" w:type="auto"/>
            <w:hideMark/>
          </w:tcPr>
          <w:p w14:paraId="6C1E83A2" w14:textId="77777777" w:rsidR="002D590A" w:rsidRPr="003069DD" w:rsidRDefault="002D590A" w:rsidP="00C71486">
            <w:pPr>
              <w:rPr>
                <w:color w:val="0D0D0D" w:themeColor="text1" w:themeTint="F2"/>
              </w:rPr>
            </w:pPr>
            <w:r w:rsidRPr="003069DD">
              <w:rPr>
                <w:rStyle w:val="Strong"/>
                <w:color w:val="0D0D0D" w:themeColor="text1" w:themeTint="F2"/>
              </w:rPr>
              <w:t>Definition</w:t>
            </w:r>
          </w:p>
        </w:tc>
      </w:tr>
      <w:tr w:rsidR="002D590A" w:rsidRPr="003069DD" w14:paraId="267A1DF1" w14:textId="77777777" w:rsidTr="00C71486">
        <w:tc>
          <w:tcPr>
            <w:tcW w:w="0" w:type="auto"/>
            <w:hideMark/>
          </w:tcPr>
          <w:p w14:paraId="2545EE10" w14:textId="77777777" w:rsidR="002D590A" w:rsidRPr="003069DD" w:rsidRDefault="002D590A" w:rsidP="00C71486">
            <w:pPr>
              <w:rPr>
                <w:color w:val="0D0D0D" w:themeColor="text1" w:themeTint="F2"/>
              </w:rPr>
            </w:pPr>
            <w:r w:rsidRPr="003069DD">
              <w:rPr>
                <w:color w:val="0D0D0D" w:themeColor="text1" w:themeTint="F2"/>
              </w:rPr>
              <w:t>HUMAN</w:t>
            </w:r>
          </w:p>
        </w:tc>
        <w:tc>
          <w:tcPr>
            <w:tcW w:w="0" w:type="auto"/>
            <w:hideMark/>
          </w:tcPr>
          <w:p w14:paraId="06CAA073" w14:textId="77777777" w:rsidR="002D590A" w:rsidRPr="003069DD" w:rsidRDefault="002D590A" w:rsidP="00C71486">
            <w:pPr>
              <w:rPr>
                <w:color w:val="0D0D0D" w:themeColor="text1" w:themeTint="F2"/>
              </w:rPr>
            </w:pPr>
            <w:r w:rsidRPr="003069DD">
              <w:rPr>
                <w:color w:val="0D0D0D" w:themeColor="text1" w:themeTint="F2"/>
              </w:rPr>
              <w:t>Human Resource Management Database (SQL Server)</w:t>
            </w:r>
          </w:p>
        </w:tc>
      </w:tr>
      <w:tr w:rsidR="002D590A" w:rsidRPr="003069DD" w14:paraId="177AB79D" w14:textId="77777777" w:rsidTr="00C71486">
        <w:tc>
          <w:tcPr>
            <w:tcW w:w="0" w:type="auto"/>
            <w:hideMark/>
          </w:tcPr>
          <w:p w14:paraId="35DB68F0" w14:textId="77777777" w:rsidR="002D590A" w:rsidRPr="003069DD" w:rsidRDefault="002D590A" w:rsidP="00C71486">
            <w:pPr>
              <w:rPr>
                <w:color w:val="0D0D0D" w:themeColor="text1" w:themeTint="F2"/>
              </w:rPr>
            </w:pPr>
            <w:r w:rsidRPr="003069DD">
              <w:rPr>
                <w:color w:val="0D0D0D" w:themeColor="text1" w:themeTint="F2"/>
              </w:rPr>
              <w:t>PAYROLL</w:t>
            </w:r>
          </w:p>
        </w:tc>
        <w:tc>
          <w:tcPr>
            <w:tcW w:w="0" w:type="auto"/>
            <w:hideMark/>
          </w:tcPr>
          <w:p w14:paraId="3D55967B" w14:textId="77777777" w:rsidR="002D590A" w:rsidRPr="003069DD" w:rsidRDefault="002D590A" w:rsidP="00C71486">
            <w:pPr>
              <w:rPr>
                <w:color w:val="0D0D0D" w:themeColor="text1" w:themeTint="F2"/>
              </w:rPr>
            </w:pPr>
            <w:r w:rsidRPr="003069DD">
              <w:rPr>
                <w:color w:val="0D0D0D" w:themeColor="text1" w:themeTint="F2"/>
              </w:rPr>
              <w:t>Payroll Management Database (MySQL)</w:t>
            </w:r>
          </w:p>
        </w:tc>
      </w:tr>
      <w:tr w:rsidR="002D590A" w:rsidRPr="003069DD" w14:paraId="0ECB73DF" w14:textId="77777777" w:rsidTr="00C71486">
        <w:tc>
          <w:tcPr>
            <w:tcW w:w="0" w:type="auto"/>
            <w:hideMark/>
          </w:tcPr>
          <w:p w14:paraId="59E2CE16" w14:textId="77777777" w:rsidR="002D590A" w:rsidRPr="003069DD" w:rsidRDefault="002D590A" w:rsidP="00C71486">
            <w:pPr>
              <w:rPr>
                <w:color w:val="0D0D0D" w:themeColor="text1" w:themeTint="F2"/>
              </w:rPr>
            </w:pPr>
            <w:r w:rsidRPr="003069DD">
              <w:rPr>
                <w:color w:val="0D0D0D" w:themeColor="text1" w:themeTint="F2"/>
              </w:rPr>
              <w:t>PK</w:t>
            </w:r>
          </w:p>
        </w:tc>
        <w:tc>
          <w:tcPr>
            <w:tcW w:w="0" w:type="auto"/>
            <w:hideMark/>
          </w:tcPr>
          <w:p w14:paraId="6D0909D7" w14:textId="77777777" w:rsidR="002D590A" w:rsidRPr="003069DD" w:rsidRDefault="002D590A" w:rsidP="00C71486">
            <w:pPr>
              <w:rPr>
                <w:color w:val="0D0D0D" w:themeColor="text1" w:themeTint="F2"/>
              </w:rPr>
            </w:pPr>
            <w:r w:rsidRPr="003069DD">
              <w:rPr>
                <w:color w:val="0D0D0D" w:themeColor="text1" w:themeTint="F2"/>
              </w:rPr>
              <w:t>Primary Key</w:t>
            </w:r>
          </w:p>
        </w:tc>
      </w:tr>
      <w:tr w:rsidR="002D590A" w:rsidRPr="003069DD" w14:paraId="64E0567C" w14:textId="77777777" w:rsidTr="00C71486">
        <w:tc>
          <w:tcPr>
            <w:tcW w:w="0" w:type="auto"/>
            <w:hideMark/>
          </w:tcPr>
          <w:p w14:paraId="2E28E1BE" w14:textId="77777777" w:rsidR="002D590A" w:rsidRPr="003069DD" w:rsidRDefault="002D590A" w:rsidP="00C71486">
            <w:pPr>
              <w:rPr>
                <w:color w:val="0D0D0D" w:themeColor="text1" w:themeTint="F2"/>
              </w:rPr>
            </w:pPr>
            <w:r w:rsidRPr="003069DD">
              <w:rPr>
                <w:color w:val="0D0D0D" w:themeColor="text1" w:themeTint="F2"/>
              </w:rPr>
              <w:t>FK</w:t>
            </w:r>
          </w:p>
        </w:tc>
        <w:tc>
          <w:tcPr>
            <w:tcW w:w="0" w:type="auto"/>
            <w:hideMark/>
          </w:tcPr>
          <w:p w14:paraId="7169048C" w14:textId="77777777" w:rsidR="002D590A" w:rsidRPr="003069DD" w:rsidRDefault="002D590A" w:rsidP="00C71486">
            <w:pPr>
              <w:rPr>
                <w:color w:val="0D0D0D" w:themeColor="text1" w:themeTint="F2"/>
              </w:rPr>
            </w:pPr>
            <w:r w:rsidRPr="003069DD">
              <w:rPr>
                <w:color w:val="0D0D0D" w:themeColor="text1" w:themeTint="F2"/>
              </w:rPr>
              <w:t>Foreign Key</w:t>
            </w:r>
          </w:p>
        </w:tc>
      </w:tr>
      <w:tr w:rsidR="002D590A" w:rsidRPr="003069DD" w14:paraId="24038E4C" w14:textId="77777777" w:rsidTr="00C71486">
        <w:tc>
          <w:tcPr>
            <w:tcW w:w="0" w:type="auto"/>
            <w:hideMark/>
          </w:tcPr>
          <w:p w14:paraId="0D62B4FB" w14:textId="77777777" w:rsidR="002D590A" w:rsidRPr="003069DD" w:rsidRDefault="002D590A" w:rsidP="00C71486">
            <w:pPr>
              <w:rPr>
                <w:color w:val="0D0D0D" w:themeColor="text1" w:themeTint="F2"/>
              </w:rPr>
            </w:pPr>
            <w:r w:rsidRPr="003069DD">
              <w:rPr>
                <w:color w:val="0D0D0D" w:themeColor="text1" w:themeTint="F2"/>
              </w:rPr>
              <w:t>ERD</w:t>
            </w:r>
          </w:p>
        </w:tc>
        <w:tc>
          <w:tcPr>
            <w:tcW w:w="0" w:type="auto"/>
            <w:hideMark/>
          </w:tcPr>
          <w:p w14:paraId="1EC5C42C" w14:textId="77777777" w:rsidR="002D590A" w:rsidRPr="003069DD" w:rsidRDefault="002D590A" w:rsidP="00C71486">
            <w:pPr>
              <w:rPr>
                <w:color w:val="0D0D0D" w:themeColor="text1" w:themeTint="F2"/>
              </w:rPr>
            </w:pPr>
            <w:r w:rsidRPr="003069DD">
              <w:rPr>
                <w:color w:val="0D0D0D" w:themeColor="text1" w:themeTint="F2"/>
              </w:rPr>
              <w:t>Entity Relationship Diagram</w:t>
            </w:r>
          </w:p>
        </w:tc>
      </w:tr>
    </w:tbl>
    <w:p w14:paraId="3776C9EF" w14:textId="77777777" w:rsidR="002D590A" w:rsidRPr="003069DD" w:rsidRDefault="002D590A" w:rsidP="002D590A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bookmarkStart w:id="12" w:name="_Toc212739250"/>
      <w:r w:rsidRPr="003069DD">
        <w:rPr>
          <w:rFonts w:ascii="Times New Roman" w:hAnsi="Times New Roman" w:cs="Times New Roman"/>
          <w:color w:val="0D0D0D" w:themeColor="text1" w:themeTint="F2"/>
        </w:rPr>
        <w:t>1.4 References</w:t>
      </w:r>
      <w:bookmarkEnd w:id="12"/>
    </w:p>
    <w:p w14:paraId="632DA4DF" w14:textId="77777777" w:rsidR="002D590A" w:rsidRPr="003069DD" w:rsidRDefault="002D590A" w:rsidP="002D590A">
      <w:pPr>
        <w:pStyle w:val="NormalWeb"/>
        <w:rPr>
          <w:color w:val="0D0D0D" w:themeColor="text1" w:themeTint="F2"/>
        </w:rPr>
      </w:pPr>
      <w:proofErr w:type="spellStart"/>
      <w:r w:rsidRPr="003069DD">
        <w:rPr>
          <w:rStyle w:val="Strong"/>
          <w:rFonts w:eastAsia="MS Mincho"/>
          <w:color w:val="0D0D0D" w:themeColor="text1" w:themeTint="F2"/>
        </w:rPr>
        <w:t>Mục</w:t>
      </w:r>
      <w:proofErr w:type="spellEnd"/>
      <w:r w:rsidRPr="003069DD">
        <w:rPr>
          <w:rStyle w:val="Strong"/>
          <w:rFonts w:eastAsia="MS Mincho"/>
          <w:color w:val="0D0D0D" w:themeColor="text1" w:themeTint="F2"/>
        </w:rPr>
        <w:t xml:space="preserve"> </w:t>
      </w:r>
      <w:proofErr w:type="spellStart"/>
      <w:r w:rsidRPr="003069DD">
        <w:rPr>
          <w:rStyle w:val="Strong"/>
          <w:rFonts w:eastAsia="MS Mincho"/>
          <w:color w:val="0D0D0D" w:themeColor="text1" w:themeTint="F2"/>
        </w:rPr>
        <w:t>đích</w:t>
      </w:r>
      <w:proofErr w:type="spellEnd"/>
      <w:r w:rsidRPr="003069DD">
        <w:rPr>
          <w:rStyle w:val="Strong"/>
          <w:rFonts w:eastAsia="MS Mincho"/>
          <w:color w:val="0D0D0D" w:themeColor="text1" w:themeTint="F2"/>
        </w:rPr>
        <w:t>:</w:t>
      </w:r>
      <w:r w:rsidRPr="003069DD">
        <w:rPr>
          <w:color w:val="0D0D0D" w:themeColor="text1" w:themeTint="F2"/>
        </w:rPr>
        <w:br/>
      </w:r>
      <w:proofErr w:type="spellStart"/>
      <w:r w:rsidRPr="003069DD">
        <w:rPr>
          <w:color w:val="0D0D0D" w:themeColor="text1" w:themeTint="F2"/>
        </w:rPr>
        <w:t>Liệt</w:t>
      </w:r>
      <w:proofErr w:type="spellEnd"/>
      <w:r w:rsidRPr="003069DD">
        <w:rPr>
          <w:color w:val="0D0D0D" w:themeColor="text1" w:themeTint="F2"/>
        </w:rPr>
        <w:t xml:space="preserve"> </w:t>
      </w:r>
      <w:proofErr w:type="spellStart"/>
      <w:r w:rsidRPr="003069DD">
        <w:rPr>
          <w:color w:val="0D0D0D" w:themeColor="text1" w:themeTint="F2"/>
        </w:rPr>
        <w:t>kê</w:t>
      </w:r>
      <w:proofErr w:type="spellEnd"/>
      <w:r w:rsidRPr="003069DD">
        <w:rPr>
          <w:color w:val="0D0D0D" w:themeColor="text1" w:themeTint="F2"/>
        </w:rPr>
        <w:t xml:space="preserve"> </w:t>
      </w:r>
      <w:proofErr w:type="spellStart"/>
      <w:r w:rsidRPr="003069DD">
        <w:rPr>
          <w:color w:val="0D0D0D" w:themeColor="text1" w:themeTint="F2"/>
        </w:rPr>
        <w:t>tài</w:t>
      </w:r>
      <w:proofErr w:type="spellEnd"/>
      <w:r w:rsidRPr="003069DD">
        <w:rPr>
          <w:color w:val="0D0D0D" w:themeColor="text1" w:themeTint="F2"/>
        </w:rPr>
        <w:t xml:space="preserve"> </w:t>
      </w:r>
      <w:proofErr w:type="spellStart"/>
      <w:r w:rsidRPr="003069DD">
        <w:rPr>
          <w:color w:val="0D0D0D" w:themeColor="text1" w:themeTint="F2"/>
        </w:rPr>
        <w:t>liệu</w:t>
      </w:r>
      <w:proofErr w:type="spellEnd"/>
      <w:r w:rsidRPr="003069DD">
        <w:rPr>
          <w:color w:val="0D0D0D" w:themeColor="text1" w:themeTint="F2"/>
        </w:rPr>
        <w:t xml:space="preserve"> </w:t>
      </w:r>
      <w:proofErr w:type="spellStart"/>
      <w:r w:rsidRPr="003069DD">
        <w:rPr>
          <w:color w:val="0D0D0D" w:themeColor="text1" w:themeTint="F2"/>
        </w:rPr>
        <w:t>và</w:t>
      </w:r>
      <w:proofErr w:type="spellEnd"/>
      <w:r w:rsidRPr="003069DD">
        <w:rPr>
          <w:color w:val="0D0D0D" w:themeColor="text1" w:themeTint="F2"/>
        </w:rPr>
        <w:t xml:space="preserve"> </w:t>
      </w:r>
      <w:proofErr w:type="spellStart"/>
      <w:r w:rsidRPr="003069DD">
        <w:rPr>
          <w:color w:val="0D0D0D" w:themeColor="text1" w:themeTint="F2"/>
        </w:rPr>
        <w:t>nguồn</w:t>
      </w:r>
      <w:proofErr w:type="spellEnd"/>
      <w:r w:rsidRPr="003069DD">
        <w:rPr>
          <w:color w:val="0D0D0D" w:themeColor="text1" w:themeTint="F2"/>
        </w:rPr>
        <w:t xml:space="preserve"> </w:t>
      </w:r>
      <w:proofErr w:type="spellStart"/>
      <w:r w:rsidRPr="003069DD">
        <w:rPr>
          <w:color w:val="0D0D0D" w:themeColor="text1" w:themeTint="F2"/>
        </w:rPr>
        <w:t>tham</w:t>
      </w:r>
      <w:proofErr w:type="spellEnd"/>
      <w:r w:rsidRPr="003069DD">
        <w:rPr>
          <w:color w:val="0D0D0D" w:themeColor="text1" w:themeTint="F2"/>
        </w:rPr>
        <w:t xml:space="preserve"> </w:t>
      </w:r>
      <w:proofErr w:type="spellStart"/>
      <w:r w:rsidRPr="003069DD">
        <w:rPr>
          <w:color w:val="0D0D0D" w:themeColor="text1" w:themeTint="F2"/>
        </w:rPr>
        <w:t>khảo</w:t>
      </w:r>
      <w:proofErr w:type="spellEnd"/>
      <w:r w:rsidRPr="003069DD">
        <w:rPr>
          <w:color w:val="0D0D0D" w:themeColor="text1" w:themeTint="F2"/>
        </w:rPr>
        <w:t>.</w:t>
      </w:r>
    </w:p>
    <w:p w14:paraId="691AF10D" w14:textId="77777777" w:rsidR="002D590A" w:rsidRPr="003069DD" w:rsidRDefault="002D590A" w:rsidP="002D590A">
      <w:pPr>
        <w:pStyle w:val="NormalWeb"/>
        <w:rPr>
          <w:color w:val="0D0D0D" w:themeColor="text1" w:themeTint="F2"/>
        </w:rPr>
      </w:pPr>
      <w:proofErr w:type="spellStart"/>
      <w:r w:rsidRPr="003069DD">
        <w:rPr>
          <w:rStyle w:val="Strong"/>
          <w:rFonts w:eastAsia="MS Mincho"/>
          <w:color w:val="0D0D0D" w:themeColor="text1" w:themeTint="F2"/>
        </w:rPr>
        <w:t>Hướng</w:t>
      </w:r>
      <w:proofErr w:type="spellEnd"/>
      <w:r w:rsidRPr="003069DD">
        <w:rPr>
          <w:rStyle w:val="Strong"/>
          <w:rFonts w:eastAsia="MS Mincho"/>
          <w:color w:val="0D0D0D" w:themeColor="text1" w:themeTint="F2"/>
        </w:rPr>
        <w:t xml:space="preserve"> </w:t>
      </w:r>
      <w:proofErr w:type="spellStart"/>
      <w:r w:rsidRPr="003069DD">
        <w:rPr>
          <w:rStyle w:val="Strong"/>
          <w:rFonts w:eastAsia="MS Mincho"/>
          <w:color w:val="0D0D0D" w:themeColor="text1" w:themeTint="F2"/>
        </w:rPr>
        <w:t>dẫn</w:t>
      </w:r>
      <w:proofErr w:type="spellEnd"/>
      <w:r w:rsidRPr="003069DD">
        <w:rPr>
          <w:rStyle w:val="Strong"/>
          <w:rFonts w:eastAsia="MS Mincho"/>
          <w:color w:val="0D0D0D" w:themeColor="text1" w:themeTint="F2"/>
        </w:rPr>
        <w:t xml:space="preserve"> </w:t>
      </w:r>
      <w:proofErr w:type="spellStart"/>
      <w:r w:rsidRPr="003069DD">
        <w:rPr>
          <w:rStyle w:val="Strong"/>
          <w:rFonts w:eastAsia="MS Mincho"/>
          <w:color w:val="0D0D0D" w:themeColor="text1" w:themeTint="F2"/>
        </w:rPr>
        <w:t>sinh</w:t>
      </w:r>
      <w:proofErr w:type="spellEnd"/>
      <w:r w:rsidRPr="003069DD">
        <w:rPr>
          <w:rStyle w:val="Strong"/>
          <w:rFonts w:eastAsia="MS Mincho"/>
          <w:color w:val="0D0D0D" w:themeColor="text1" w:themeTint="F2"/>
        </w:rPr>
        <w:t xml:space="preserve"> </w:t>
      </w:r>
      <w:proofErr w:type="spellStart"/>
      <w:r w:rsidRPr="003069DD">
        <w:rPr>
          <w:rStyle w:val="Strong"/>
          <w:rFonts w:eastAsia="MS Mincho"/>
          <w:color w:val="0D0D0D" w:themeColor="text1" w:themeTint="F2"/>
        </w:rPr>
        <w:t>viên</w:t>
      </w:r>
      <w:proofErr w:type="spellEnd"/>
      <w:r w:rsidRPr="003069DD">
        <w:rPr>
          <w:rStyle w:val="Strong"/>
          <w:rFonts w:eastAsia="MS Mincho"/>
          <w:color w:val="0D0D0D" w:themeColor="text1" w:themeTint="F2"/>
        </w:rPr>
        <w:t xml:space="preserve"> </w:t>
      </w:r>
      <w:proofErr w:type="spellStart"/>
      <w:r w:rsidRPr="003069DD">
        <w:rPr>
          <w:rStyle w:val="Strong"/>
          <w:rFonts w:eastAsia="MS Mincho"/>
          <w:color w:val="0D0D0D" w:themeColor="text1" w:themeTint="F2"/>
        </w:rPr>
        <w:t>viết</w:t>
      </w:r>
      <w:proofErr w:type="spellEnd"/>
      <w:r w:rsidRPr="003069DD">
        <w:rPr>
          <w:rStyle w:val="Strong"/>
          <w:rFonts w:eastAsia="MS Mincho"/>
          <w:color w:val="0D0D0D" w:themeColor="text1" w:themeTint="F2"/>
        </w:rPr>
        <w:t>:</w:t>
      </w:r>
    </w:p>
    <w:p w14:paraId="499E6B18" w14:textId="77777777" w:rsidR="002D590A" w:rsidRPr="003069DD" w:rsidRDefault="002D590A" w:rsidP="002D590A">
      <w:pPr>
        <w:pStyle w:val="NormalWeb"/>
        <w:numPr>
          <w:ilvl w:val="0"/>
          <w:numId w:val="15"/>
        </w:numPr>
        <w:rPr>
          <w:color w:val="0D0D0D" w:themeColor="text1" w:themeTint="F2"/>
        </w:rPr>
      </w:pPr>
      <w:r w:rsidRPr="003069DD">
        <w:rPr>
          <w:color w:val="0D0D0D" w:themeColor="text1" w:themeTint="F2"/>
        </w:rPr>
        <w:t>Case Study 1 – Problem Statements</w:t>
      </w:r>
    </w:p>
    <w:p w14:paraId="5D7F5CB8" w14:textId="77777777" w:rsidR="002D590A" w:rsidRPr="003069DD" w:rsidRDefault="002D590A" w:rsidP="002D590A">
      <w:pPr>
        <w:pStyle w:val="NormalWeb"/>
        <w:numPr>
          <w:ilvl w:val="0"/>
          <w:numId w:val="15"/>
        </w:numPr>
        <w:rPr>
          <w:color w:val="0D0D0D" w:themeColor="text1" w:themeTint="F2"/>
        </w:rPr>
      </w:pPr>
      <w:r w:rsidRPr="003069DD">
        <w:rPr>
          <w:color w:val="0D0D0D" w:themeColor="text1" w:themeTint="F2"/>
        </w:rPr>
        <w:t>Software Requirement Specification (SRS) Document</w:t>
      </w:r>
    </w:p>
    <w:p w14:paraId="7A14F959" w14:textId="77777777" w:rsidR="002D590A" w:rsidRPr="003069DD" w:rsidRDefault="002D590A" w:rsidP="002D590A">
      <w:pPr>
        <w:pStyle w:val="NormalWeb"/>
        <w:numPr>
          <w:ilvl w:val="0"/>
          <w:numId w:val="15"/>
        </w:numPr>
        <w:rPr>
          <w:color w:val="0D0D0D" w:themeColor="text1" w:themeTint="F2"/>
        </w:rPr>
      </w:pPr>
      <w:r w:rsidRPr="003069DD">
        <w:rPr>
          <w:color w:val="0D0D0D" w:themeColor="text1" w:themeTint="F2"/>
        </w:rPr>
        <w:t>IEEE Std 1016-2009 – Standard for Software Design Descriptions</w:t>
      </w:r>
    </w:p>
    <w:p w14:paraId="11AECADD" w14:textId="77777777" w:rsidR="002D590A" w:rsidRPr="003069DD" w:rsidRDefault="002D590A" w:rsidP="002D590A">
      <w:pPr>
        <w:pStyle w:val="NormalWeb"/>
        <w:numPr>
          <w:ilvl w:val="0"/>
          <w:numId w:val="15"/>
        </w:numPr>
        <w:rPr>
          <w:color w:val="0D0D0D" w:themeColor="text1" w:themeTint="F2"/>
        </w:rPr>
      </w:pPr>
      <w:r w:rsidRPr="003069DD">
        <w:rPr>
          <w:color w:val="0D0D0D" w:themeColor="text1" w:themeTint="F2"/>
        </w:rPr>
        <w:t xml:space="preserve">CMU-CS445 Course Material, </w:t>
      </w:r>
      <w:proofErr w:type="spellStart"/>
      <w:r w:rsidRPr="003069DD">
        <w:rPr>
          <w:color w:val="0D0D0D" w:themeColor="text1" w:themeTint="F2"/>
        </w:rPr>
        <w:t>Duy</w:t>
      </w:r>
      <w:proofErr w:type="spellEnd"/>
      <w:r w:rsidRPr="003069DD">
        <w:rPr>
          <w:color w:val="0D0D0D" w:themeColor="text1" w:themeTint="F2"/>
        </w:rPr>
        <w:t xml:space="preserve"> Tan University (2025)</w:t>
      </w:r>
    </w:p>
    <w:p w14:paraId="76E9F6DD" w14:textId="3CDE2920" w:rsidR="00AC6E57" w:rsidRPr="00E34DAE" w:rsidRDefault="000E272D" w:rsidP="00632622">
      <w:pPr>
        <w:pStyle w:val="Heading1"/>
        <w:numPr>
          <w:ilvl w:val="0"/>
          <w:numId w:val="9"/>
        </w:num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AC6E5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List of User Interface</w:t>
      </w:r>
      <w:bookmarkEnd w:id="7"/>
      <w:bookmarkEnd w:id="8"/>
    </w:p>
    <w:tbl>
      <w:tblPr>
        <w:tblStyle w:val="Style58"/>
        <w:tblW w:w="96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A5A5A5"/>
          <w:insideV w:val="single" w:sz="8" w:space="0" w:color="A5A5A5"/>
        </w:tblBorders>
        <w:tblLayout w:type="fixed"/>
        <w:tblLook w:val="04A0" w:firstRow="1" w:lastRow="0" w:firstColumn="1" w:lastColumn="0" w:noHBand="0" w:noVBand="1"/>
      </w:tblPr>
      <w:tblGrid>
        <w:gridCol w:w="1112"/>
        <w:gridCol w:w="2564"/>
        <w:gridCol w:w="2282"/>
        <w:gridCol w:w="3671"/>
      </w:tblGrid>
      <w:tr w:rsidR="00143BD4" w14:paraId="1E990FCC" w14:textId="77777777" w:rsidTr="00E34DAE">
        <w:tc>
          <w:tcPr>
            <w:tcW w:w="1112" w:type="dxa"/>
            <w:shd w:val="clear" w:color="auto" w:fill="AEAAAA"/>
            <w:vAlign w:val="center"/>
          </w:tcPr>
          <w:p w14:paraId="1268FE7D" w14:textId="77777777" w:rsidR="00143BD4" w:rsidRPr="00E34DAE" w:rsidRDefault="00143BD4" w:rsidP="00D80CC3">
            <w:pPr>
              <w:spacing w:after="0" w:line="360" w:lineRule="auto"/>
              <w:ind w:left="-108" w:firstLine="11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60F7AC58" w14:textId="77777777" w:rsidR="00143BD4" w:rsidRPr="00E34DAE" w:rsidRDefault="000E272D" w:rsidP="00D80CC3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E34DA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Roles</w:t>
            </w:r>
          </w:p>
        </w:tc>
        <w:tc>
          <w:tcPr>
            <w:tcW w:w="2564" w:type="dxa"/>
            <w:shd w:val="clear" w:color="auto" w:fill="AEAAAA"/>
            <w:vAlign w:val="center"/>
          </w:tcPr>
          <w:p w14:paraId="189B88E2" w14:textId="77777777" w:rsidR="00143BD4" w:rsidRPr="00E34DAE" w:rsidRDefault="00143BD4" w:rsidP="00D80CC3">
            <w:pPr>
              <w:spacing w:after="0" w:line="360" w:lineRule="auto"/>
              <w:ind w:left="-111" w:right="139" w:firstLine="11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21DF0292" w14:textId="77777777" w:rsidR="00143BD4" w:rsidRPr="00E34DAE" w:rsidRDefault="000E272D" w:rsidP="00D80CC3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E34DA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User Interface ID</w:t>
            </w:r>
          </w:p>
        </w:tc>
        <w:tc>
          <w:tcPr>
            <w:tcW w:w="2282" w:type="dxa"/>
            <w:shd w:val="clear" w:color="auto" w:fill="AEAAAA"/>
            <w:vAlign w:val="center"/>
          </w:tcPr>
          <w:p w14:paraId="037264EC" w14:textId="77777777" w:rsidR="00143BD4" w:rsidRPr="00E34DAE" w:rsidRDefault="00143BD4" w:rsidP="00D80CC3">
            <w:pPr>
              <w:spacing w:after="0" w:line="360" w:lineRule="auto"/>
              <w:ind w:left="-111" w:firstLine="11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569668F5" w14:textId="77777777" w:rsidR="00143BD4" w:rsidRPr="00E34DAE" w:rsidRDefault="000E272D" w:rsidP="00D80CC3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E34DA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UI Name</w:t>
            </w:r>
          </w:p>
        </w:tc>
        <w:tc>
          <w:tcPr>
            <w:tcW w:w="3671" w:type="dxa"/>
            <w:shd w:val="clear" w:color="auto" w:fill="AEAAAA"/>
            <w:vAlign w:val="center"/>
          </w:tcPr>
          <w:p w14:paraId="634553D2" w14:textId="77777777" w:rsidR="00143BD4" w:rsidRPr="00E34DAE" w:rsidRDefault="00143BD4" w:rsidP="00D80CC3">
            <w:pPr>
              <w:spacing w:after="0" w:line="360" w:lineRule="auto"/>
              <w:ind w:left="-111" w:right="4" w:firstLine="11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75AD90CD" w14:textId="77777777" w:rsidR="00143BD4" w:rsidRPr="00E34DAE" w:rsidRDefault="000E272D" w:rsidP="00D80CC3">
            <w:pPr>
              <w:keepNext/>
              <w:keepLines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E34DA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Description</w:t>
            </w:r>
          </w:p>
        </w:tc>
      </w:tr>
      <w:tr w:rsidR="00774817" w14:paraId="1298F583" w14:textId="77777777" w:rsidTr="00E34DAE">
        <w:trPr>
          <w:trHeight w:val="1022"/>
        </w:trPr>
        <w:tc>
          <w:tcPr>
            <w:tcW w:w="1112" w:type="dxa"/>
          </w:tcPr>
          <w:p w14:paraId="003713C3" w14:textId="3FFB6B7C" w:rsidR="00774817" w:rsidRPr="00774817" w:rsidRDefault="00774817" w:rsidP="00D80CC3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74817">
              <w:rPr>
                <w:rFonts w:ascii="Times New Roman" w:hAnsi="Times New Roman" w:cs="Times New Roman"/>
                <w:sz w:val="26"/>
                <w:szCs w:val="26"/>
              </w:rPr>
              <w:t>User</w:t>
            </w:r>
          </w:p>
        </w:tc>
        <w:tc>
          <w:tcPr>
            <w:tcW w:w="2564" w:type="dxa"/>
          </w:tcPr>
          <w:p w14:paraId="5BFDDCFB" w14:textId="4F81CD11" w:rsidR="00774817" w:rsidRPr="00774817" w:rsidRDefault="00774817" w:rsidP="00D80CC3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74817">
              <w:rPr>
                <w:rFonts w:ascii="Times New Roman" w:hAnsi="Times New Roman" w:cs="Times New Roman"/>
                <w:sz w:val="26"/>
                <w:szCs w:val="26"/>
              </w:rPr>
              <w:t>UI-01</w:t>
            </w:r>
          </w:p>
        </w:tc>
        <w:tc>
          <w:tcPr>
            <w:tcW w:w="2282" w:type="dxa"/>
          </w:tcPr>
          <w:p w14:paraId="35136B6B" w14:textId="6E991C47" w:rsidR="00774817" w:rsidRPr="00774817" w:rsidRDefault="00774817" w:rsidP="00D80CC3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74817">
              <w:rPr>
                <w:rFonts w:ascii="Times New Roman" w:hAnsi="Times New Roman" w:cs="Times New Roman"/>
                <w:sz w:val="26"/>
                <w:szCs w:val="26"/>
              </w:rPr>
              <w:t>Login</w:t>
            </w:r>
          </w:p>
        </w:tc>
        <w:tc>
          <w:tcPr>
            <w:tcW w:w="3671" w:type="dxa"/>
          </w:tcPr>
          <w:p w14:paraId="450CAEC1" w14:textId="340FF2BC" w:rsidR="00774817" w:rsidRPr="00774817" w:rsidRDefault="00774817" w:rsidP="00D80CC3">
            <w:pPr>
              <w:keepNext/>
              <w:keepLines/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74817">
              <w:rPr>
                <w:rFonts w:ascii="Times New Roman" w:hAnsi="Times New Roman" w:cs="Times New Roman"/>
                <w:sz w:val="26"/>
                <w:szCs w:val="26"/>
              </w:rPr>
              <w:t>This page allows authorized users to securely access the system with pre-assigned credentials. No user registration is available.</w:t>
            </w:r>
          </w:p>
        </w:tc>
      </w:tr>
      <w:tr w:rsidR="00774817" w14:paraId="2DBF5FCC" w14:textId="77777777" w:rsidTr="00E34DAE">
        <w:trPr>
          <w:trHeight w:val="1022"/>
        </w:trPr>
        <w:tc>
          <w:tcPr>
            <w:tcW w:w="1112" w:type="dxa"/>
          </w:tcPr>
          <w:p w14:paraId="70FFBA61" w14:textId="44E3EDB1" w:rsidR="00774817" w:rsidRPr="00774817" w:rsidRDefault="00774817" w:rsidP="00D80CC3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74817">
              <w:rPr>
                <w:rFonts w:ascii="Times New Roman" w:hAnsi="Times New Roman" w:cs="Times New Roman"/>
                <w:sz w:val="26"/>
                <w:szCs w:val="26"/>
              </w:rPr>
              <w:t>User</w:t>
            </w:r>
          </w:p>
        </w:tc>
        <w:tc>
          <w:tcPr>
            <w:tcW w:w="2564" w:type="dxa"/>
          </w:tcPr>
          <w:p w14:paraId="1D9E2110" w14:textId="7ECDBFEC" w:rsidR="00774817" w:rsidRPr="00774817" w:rsidRDefault="00774817" w:rsidP="00D80CC3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74817">
              <w:rPr>
                <w:rFonts w:ascii="Times New Roman" w:hAnsi="Times New Roman" w:cs="Times New Roman"/>
                <w:sz w:val="26"/>
                <w:szCs w:val="26"/>
              </w:rPr>
              <w:t>UI-02</w:t>
            </w:r>
          </w:p>
        </w:tc>
        <w:tc>
          <w:tcPr>
            <w:tcW w:w="2282" w:type="dxa"/>
          </w:tcPr>
          <w:p w14:paraId="5667262C" w14:textId="1EAE997E" w:rsidR="00774817" w:rsidRPr="00774817" w:rsidRDefault="00774817" w:rsidP="00D80CC3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74817">
              <w:rPr>
                <w:rFonts w:ascii="Times New Roman" w:hAnsi="Times New Roman" w:cs="Times New Roman"/>
                <w:sz w:val="26"/>
                <w:szCs w:val="26"/>
              </w:rPr>
              <w:t>Dashboard</w:t>
            </w:r>
          </w:p>
        </w:tc>
        <w:tc>
          <w:tcPr>
            <w:tcW w:w="3671" w:type="dxa"/>
          </w:tcPr>
          <w:p w14:paraId="4E304B23" w14:textId="4A42D039" w:rsidR="00774817" w:rsidRPr="00774817" w:rsidRDefault="00774817" w:rsidP="00D80CC3">
            <w:pPr>
              <w:keepNext/>
              <w:keepLine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74817">
              <w:rPr>
                <w:rFonts w:ascii="Times New Roman" w:hAnsi="Times New Roman" w:cs="Times New Roman"/>
                <w:sz w:val="26"/>
                <w:szCs w:val="26"/>
              </w:rPr>
              <w:t>Provides an overview of key business metrics, including human resource reports, salary reports, and dividend reports. Includes visual representations such as summary cards, bar charts, and a pie chart for traffic sources.</w:t>
            </w:r>
          </w:p>
        </w:tc>
      </w:tr>
      <w:tr w:rsidR="00784070" w14:paraId="46D179E1" w14:textId="77777777" w:rsidTr="00E34DAE">
        <w:trPr>
          <w:trHeight w:val="1102"/>
        </w:trPr>
        <w:tc>
          <w:tcPr>
            <w:tcW w:w="1112" w:type="dxa"/>
          </w:tcPr>
          <w:p w14:paraId="29C6B3A9" w14:textId="7982E0E2" w:rsidR="00784070" w:rsidRPr="00774817" w:rsidRDefault="00784070" w:rsidP="00D80CC3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74817">
              <w:rPr>
                <w:rFonts w:ascii="Times New Roman" w:hAnsi="Times New Roman" w:cs="Times New Roman"/>
                <w:sz w:val="26"/>
                <w:szCs w:val="26"/>
              </w:rPr>
              <w:t>User</w:t>
            </w:r>
          </w:p>
        </w:tc>
        <w:tc>
          <w:tcPr>
            <w:tcW w:w="2564" w:type="dxa"/>
          </w:tcPr>
          <w:p w14:paraId="46E731B0" w14:textId="18AAB746" w:rsidR="00784070" w:rsidRPr="00774817" w:rsidRDefault="00784070" w:rsidP="00D80CC3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74817">
              <w:rPr>
                <w:rFonts w:ascii="Times New Roman" w:hAnsi="Times New Roman" w:cs="Times New Roman"/>
                <w:sz w:val="26"/>
                <w:szCs w:val="26"/>
              </w:rPr>
              <w:t>UI-17</w:t>
            </w:r>
          </w:p>
        </w:tc>
        <w:tc>
          <w:tcPr>
            <w:tcW w:w="2282" w:type="dxa"/>
          </w:tcPr>
          <w:p w14:paraId="2E69F7DE" w14:textId="19D4339E" w:rsidR="00784070" w:rsidRPr="00774817" w:rsidRDefault="00784070" w:rsidP="00D80CC3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74817">
              <w:rPr>
                <w:rFonts w:ascii="Times New Roman" w:hAnsi="Times New Roman" w:cs="Times New Roman"/>
                <w:sz w:val="26"/>
                <w:szCs w:val="26"/>
              </w:rPr>
              <w:t>Add New Position</w:t>
            </w:r>
          </w:p>
        </w:tc>
        <w:tc>
          <w:tcPr>
            <w:tcW w:w="3671" w:type="dxa"/>
          </w:tcPr>
          <w:p w14:paraId="3256CBB4" w14:textId="7CCCEF10" w:rsidR="00784070" w:rsidRPr="00774817" w:rsidRDefault="00784070" w:rsidP="00D80CC3">
            <w:pPr>
              <w:keepNext/>
              <w:keepLine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74817">
              <w:rPr>
                <w:rFonts w:ascii="Times New Roman" w:hAnsi="Times New Roman" w:cs="Times New Roman"/>
                <w:sz w:val="26"/>
                <w:szCs w:val="26"/>
              </w:rPr>
              <w:t>Allows the admin to add a new position with salary range and job title.</w:t>
            </w:r>
          </w:p>
        </w:tc>
      </w:tr>
    </w:tbl>
    <w:p w14:paraId="7BCE405A" w14:textId="550F8D81" w:rsidR="00143BD4" w:rsidRPr="00632622" w:rsidRDefault="00632622" w:rsidP="00632622">
      <w:pPr>
        <w:pStyle w:val="Caption"/>
        <w:jc w:val="center"/>
        <w:rPr>
          <w:rFonts w:ascii="Times New Roman" w:eastAsia="Times New Roman" w:hAnsi="Times New Roman" w:cs="Times New Roman"/>
          <w:b/>
          <w:color w:val="auto"/>
          <w:sz w:val="26"/>
          <w:szCs w:val="26"/>
        </w:rPr>
      </w:pPr>
      <w:bookmarkStart w:id="13" w:name="_heading=h.35gaqznt1l15" w:colFirst="0" w:colLast="0"/>
      <w:bookmarkEnd w:id="13"/>
      <w:r w:rsidRPr="00632622">
        <w:rPr>
          <w:rFonts w:ascii="Times New Roman" w:hAnsi="Times New Roman" w:cs="Times New Roman"/>
          <w:color w:val="auto"/>
          <w:sz w:val="26"/>
          <w:szCs w:val="26"/>
        </w:rPr>
        <w:br/>
      </w:r>
      <w:bookmarkStart w:id="14" w:name="_Toc193828009"/>
      <w:r w:rsidRPr="0063262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Table  </w:t>
      </w:r>
      <w:r w:rsidRPr="00632622">
        <w:rPr>
          <w:rFonts w:ascii="Times New Roman" w:hAnsi="Times New Roman" w:cs="Times New Roman"/>
          <w:b/>
          <w:bCs/>
          <w:color w:val="auto"/>
          <w:sz w:val="26"/>
          <w:szCs w:val="26"/>
        </w:rPr>
        <w:fldChar w:fldCharType="begin"/>
      </w:r>
      <w:r w:rsidRPr="00632622">
        <w:rPr>
          <w:rFonts w:ascii="Times New Roman" w:hAnsi="Times New Roman" w:cs="Times New Roman"/>
          <w:b/>
          <w:bCs/>
          <w:color w:val="auto"/>
          <w:sz w:val="26"/>
          <w:szCs w:val="26"/>
        </w:rPr>
        <w:instrText xml:space="preserve"> SEQ Table_ \* ARABIC </w:instrText>
      </w:r>
      <w:r w:rsidRPr="00632622">
        <w:rPr>
          <w:rFonts w:ascii="Times New Roman" w:hAnsi="Times New Roman" w:cs="Times New Roman"/>
          <w:b/>
          <w:bCs/>
          <w:color w:val="auto"/>
          <w:sz w:val="26"/>
          <w:szCs w:val="26"/>
        </w:rPr>
        <w:fldChar w:fldCharType="separate"/>
      </w:r>
      <w:r w:rsidR="001E2EC3">
        <w:rPr>
          <w:rFonts w:ascii="Times New Roman" w:hAnsi="Times New Roman" w:cs="Times New Roman"/>
          <w:b/>
          <w:bCs/>
          <w:noProof/>
          <w:color w:val="auto"/>
          <w:sz w:val="26"/>
          <w:szCs w:val="26"/>
        </w:rPr>
        <w:t>1</w:t>
      </w:r>
      <w:r w:rsidRPr="00632622">
        <w:rPr>
          <w:rFonts w:ascii="Times New Roman" w:hAnsi="Times New Roman" w:cs="Times New Roman"/>
          <w:b/>
          <w:bCs/>
          <w:color w:val="auto"/>
          <w:sz w:val="26"/>
          <w:szCs w:val="26"/>
        </w:rPr>
        <w:fldChar w:fldCharType="end"/>
      </w:r>
      <w:r w:rsidRPr="00632622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>:</w:t>
      </w:r>
      <w:r w:rsidRPr="00632622">
        <w:rPr>
          <w:rFonts w:ascii="Times New Roman" w:hAnsi="Times New Roman" w:cs="Times New Roman"/>
          <w:color w:val="auto"/>
          <w:sz w:val="26"/>
          <w:szCs w:val="26"/>
          <w:lang w:val="vi-VN"/>
        </w:rPr>
        <w:t xml:space="preserve"> List of User Interface</w:t>
      </w:r>
      <w:bookmarkEnd w:id="14"/>
    </w:p>
    <w:p w14:paraId="3287B0D6" w14:textId="5E423FCE" w:rsidR="00143BD4" w:rsidRPr="006E4EBC" w:rsidRDefault="000E272D" w:rsidP="006E4EBC">
      <w:pPr>
        <w:pStyle w:val="ListParagraph"/>
        <w:keepNext/>
        <w:keepLines/>
        <w:numPr>
          <w:ilvl w:val="0"/>
          <w:numId w:val="9"/>
        </w:num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15" w:name="_Toc193827850"/>
      <w:r w:rsidRPr="006E4EBC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Describe User Interface</w:t>
      </w:r>
      <w:bookmarkEnd w:id="15"/>
    </w:p>
    <w:p w14:paraId="1A97CA33" w14:textId="21C96038" w:rsidR="00143BD4" w:rsidRPr="00632622" w:rsidRDefault="000E272D" w:rsidP="00632622">
      <w:pPr>
        <w:pStyle w:val="Heading2"/>
        <w:numPr>
          <w:ilvl w:val="1"/>
          <w:numId w:val="9"/>
        </w:numPr>
        <w:rPr>
          <w:rFonts w:ascii="Times New Roman" w:eastAsia="Times New Roman" w:hAnsi="Times New Roman" w:cs="Times New Roman"/>
          <w:b w:val="0"/>
          <w:color w:val="000000"/>
        </w:rPr>
      </w:pPr>
      <w:bookmarkStart w:id="16" w:name="_Toc193827829"/>
      <w:bookmarkStart w:id="17" w:name="_Toc193827851"/>
      <w:r w:rsidRPr="00632622">
        <w:rPr>
          <w:rFonts w:ascii="Times New Roman" w:eastAsia="Times New Roman" w:hAnsi="Times New Roman" w:cs="Times New Roman"/>
          <w:color w:val="000000"/>
        </w:rPr>
        <w:t xml:space="preserve">UI-01: </w:t>
      </w:r>
      <w:r w:rsidR="00D313C5" w:rsidRPr="00632622">
        <w:rPr>
          <w:rFonts w:ascii="Times New Roman" w:eastAsia="Times New Roman" w:hAnsi="Times New Roman" w:cs="Times New Roman"/>
          <w:color w:val="000000"/>
        </w:rPr>
        <w:t>Login</w:t>
      </w:r>
      <w:bookmarkEnd w:id="16"/>
      <w:bookmarkEnd w:id="17"/>
    </w:p>
    <w:p w14:paraId="4C34D2CE" w14:textId="7C3440F4" w:rsidR="00143BD4" w:rsidRDefault="000E272D">
      <w:pPr>
        <w:keepNext/>
      </w:pPr>
      <w:r>
        <w:rPr>
          <w:rFonts w:ascii="Times New Roman" w:eastAsia="Times New Roman" w:hAnsi="Times New Roman" w:cs="Times New Roman"/>
        </w:rPr>
        <w:t xml:space="preserve"> </w:t>
      </w:r>
      <w:r w:rsidR="00D313C5" w:rsidRPr="00D313C5">
        <w:rPr>
          <w:rFonts w:ascii="Times New Roman" w:eastAsia="Times New Roman" w:hAnsi="Times New Roman" w:cs="Times New Roman"/>
          <w:noProof/>
          <w:lang w:val="en-GB" w:eastAsia="en-GB"/>
        </w:rPr>
        <w:drawing>
          <wp:inline distT="0" distB="0" distL="0" distR="0" wp14:anchorId="7BACDC87" wp14:editId="73A5E387">
            <wp:extent cx="5909356" cy="4025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1724" cy="404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7FF3B" w14:textId="53E399AD" w:rsidR="00143BD4" w:rsidRPr="00632622" w:rsidRDefault="00632622" w:rsidP="00632622">
      <w:pPr>
        <w:pStyle w:val="Caption"/>
        <w:jc w:val="center"/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</w:pPr>
      <w:bookmarkStart w:id="18" w:name="_Toc193828032"/>
      <w:r w:rsidRPr="0063262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Figure </w:t>
      </w:r>
      <w:r w:rsidRPr="00632622">
        <w:rPr>
          <w:rFonts w:ascii="Times New Roman" w:hAnsi="Times New Roman" w:cs="Times New Roman"/>
          <w:b/>
          <w:bCs/>
          <w:color w:val="auto"/>
          <w:sz w:val="26"/>
          <w:szCs w:val="26"/>
        </w:rPr>
        <w:fldChar w:fldCharType="begin"/>
      </w:r>
      <w:r w:rsidRPr="00632622">
        <w:rPr>
          <w:rFonts w:ascii="Times New Roman" w:hAnsi="Times New Roman" w:cs="Times New Roman"/>
          <w:b/>
          <w:bCs/>
          <w:color w:val="auto"/>
          <w:sz w:val="26"/>
          <w:szCs w:val="26"/>
        </w:rPr>
        <w:instrText xml:space="preserve"> SEQ Figure \* ARABIC </w:instrText>
      </w:r>
      <w:r w:rsidRPr="00632622">
        <w:rPr>
          <w:rFonts w:ascii="Times New Roman" w:hAnsi="Times New Roman" w:cs="Times New Roman"/>
          <w:b/>
          <w:bCs/>
          <w:color w:val="auto"/>
          <w:sz w:val="26"/>
          <w:szCs w:val="26"/>
        </w:rPr>
        <w:fldChar w:fldCharType="separate"/>
      </w:r>
      <w:r w:rsidR="001E2EC3">
        <w:rPr>
          <w:rFonts w:ascii="Times New Roman" w:hAnsi="Times New Roman" w:cs="Times New Roman"/>
          <w:b/>
          <w:bCs/>
          <w:noProof/>
          <w:color w:val="auto"/>
          <w:sz w:val="26"/>
          <w:szCs w:val="26"/>
        </w:rPr>
        <w:t>1</w:t>
      </w:r>
      <w:r w:rsidRPr="00632622">
        <w:rPr>
          <w:rFonts w:ascii="Times New Roman" w:hAnsi="Times New Roman" w:cs="Times New Roman"/>
          <w:b/>
          <w:bCs/>
          <w:color w:val="auto"/>
          <w:sz w:val="26"/>
          <w:szCs w:val="26"/>
        </w:rPr>
        <w:fldChar w:fldCharType="end"/>
      </w:r>
      <w:r w:rsidRPr="00632622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 xml:space="preserve">: </w:t>
      </w:r>
      <w:r w:rsidRPr="00632622">
        <w:rPr>
          <w:rFonts w:ascii="Times New Roman" w:hAnsi="Times New Roman" w:cs="Times New Roman"/>
          <w:color w:val="auto"/>
          <w:sz w:val="26"/>
          <w:szCs w:val="26"/>
          <w:lang w:val="vi-VN"/>
        </w:rPr>
        <w:t>Login</w:t>
      </w:r>
      <w:bookmarkEnd w:id="18"/>
    </w:p>
    <w:p w14:paraId="71DB71B7" w14:textId="77777777" w:rsidR="00632622" w:rsidRDefault="00632622">
      <w:pPr>
        <w:jc w:val="both"/>
        <w:rPr>
          <w:rFonts w:ascii="Times New Roman" w:eastAsia="Times New Roman" w:hAnsi="Times New Roman" w:cs="Times New Roman"/>
        </w:rPr>
      </w:pPr>
    </w:p>
    <w:tbl>
      <w:tblPr>
        <w:tblStyle w:val="Style61"/>
        <w:tblW w:w="9356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418"/>
        <w:gridCol w:w="1984"/>
        <w:gridCol w:w="5387"/>
      </w:tblGrid>
      <w:tr w:rsidR="0099410E" w14:paraId="51313D35" w14:textId="77777777" w:rsidTr="00FF2341">
        <w:trPr>
          <w:trHeight w:val="52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414F5D" w14:textId="77777777" w:rsidR="0099410E" w:rsidRPr="0099410E" w:rsidRDefault="0099410E" w:rsidP="00FF234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bookmarkStart w:id="19" w:name="_heading=h.1ksv4uv" w:colFirst="0" w:colLast="0"/>
            <w:bookmarkEnd w:id="19"/>
            <w:r w:rsidRPr="0099410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ID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E9774" w14:textId="77777777" w:rsidR="0099410E" w:rsidRPr="0099410E" w:rsidRDefault="0099410E" w:rsidP="00FF234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Condition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4E993" w14:textId="77777777" w:rsidR="0099410E" w:rsidRPr="0099410E" w:rsidRDefault="0099410E" w:rsidP="00FF234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Control Type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917B39" w14:textId="77777777" w:rsidR="0099410E" w:rsidRPr="0099410E" w:rsidRDefault="0099410E" w:rsidP="00FF234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Target</w:t>
            </w:r>
          </w:p>
        </w:tc>
      </w:tr>
      <w:tr w:rsidR="0099410E" w14:paraId="2C0804F7" w14:textId="77777777" w:rsidTr="00FF2341">
        <w:trPr>
          <w:trHeight w:val="328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05EBB3" w14:textId="77777777" w:rsidR="0099410E" w:rsidRPr="0099410E" w:rsidRDefault="0099410E" w:rsidP="00FF234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01CE1" w14:textId="77777777" w:rsidR="0099410E" w:rsidRPr="0099410E" w:rsidRDefault="0099410E" w:rsidP="00FF234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D097F8" w14:textId="77777777" w:rsidR="0099410E" w:rsidRPr="0099410E" w:rsidRDefault="0099410E" w:rsidP="00FF234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62A95B" w14:textId="320C04EC" w:rsidR="0099410E" w:rsidRPr="0099410E" w:rsidRDefault="0099410E" w:rsidP="00FF234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hAnsi="Times New Roman" w:cs="Times New Roman"/>
                <w:sz w:val="28"/>
                <w:szCs w:val="28"/>
              </w:rPr>
              <w:t>Sign In (title)</w:t>
            </w:r>
          </w:p>
        </w:tc>
      </w:tr>
      <w:tr w:rsidR="0099410E" w14:paraId="35D34F26" w14:textId="77777777" w:rsidTr="00FF2341">
        <w:trPr>
          <w:trHeight w:val="89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B349B4" w14:textId="77777777" w:rsidR="0099410E" w:rsidRPr="0099410E" w:rsidRDefault="0099410E" w:rsidP="00FF23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1F4D4A" w14:textId="77777777" w:rsidR="0099410E" w:rsidRPr="0099410E" w:rsidRDefault="0099410E" w:rsidP="00FF23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4F3FC" w14:textId="60D8B893" w:rsidR="0099410E" w:rsidRPr="0099410E" w:rsidRDefault="0099410E" w:rsidP="00FF23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Icon Button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70FE2A" w14:textId="2376F5A9" w:rsidR="0099410E" w:rsidRPr="0099410E" w:rsidRDefault="0099410E" w:rsidP="00FF23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hAnsi="Times New Roman" w:cs="Times New Roman"/>
                <w:sz w:val="28"/>
                <w:szCs w:val="28"/>
              </w:rPr>
              <w:t>Sign in with Google</w:t>
            </w:r>
          </w:p>
        </w:tc>
      </w:tr>
      <w:tr w:rsidR="0099410E" w14:paraId="1BBAFB0D" w14:textId="77777777" w:rsidTr="00FF2341">
        <w:trPr>
          <w:trHeight w:val="71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903FFF" w14:textId="77777777" w:rsidR="0099410E" w:rsidRPr="0099410E" w:rsidRDefault="0099410E" w:rsidP="00FF234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3CF49" w14:textId="77777777" w:rsidR="0099410E" w:rsidRPr="0099410E" w:rsidRDefault="0099410E" w:rsidP="00FF234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63FF75" w14:textId="2101D028" w:rsidR="0099410E" w:rsidRPr="0099410E" w:rsidRDefault="0099410E" w:rsidP="00FF234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Icon Button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4C0079" w14:textId="7AB2847D" w:rsidR="0099410E" w:rsidRPr="0099410E" w:rsidRDefault="0099410E" w:rsidP="0099410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hAnsi="Times New Roman" w:cs="Times New Roman"/>
                <w:sz w:val="28"/>
                <w:szCs w:val="28"/>
              </w:rPr>
              <w:t>Sign in with custom user</w:t>
            </w:r>
          </w:p>
        </w:tc>
      </w:tr>
      <w:tr w:rsidR="0099410E" w14:paraId="6550ADD7" w14:textId="77777777" w:rsidTr="00FF2341">
        <w:trPr>
          <w:trHeight w:val="60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3DD412" w14:textId="77777777" w:rsidR="0099410E" w:rsidRPr="0099410E" w:rsidRDefault="0099410E" w:rsidP="00FF234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FDB924" w14:textId="77777777" w:rsidR="0099410E" w:rsidRPr="0099410E" w:rsidRDefault="0099410E" w:rsidP="00FF234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464A1" w14:textId="29318D89" w:rsidR="0099410E" w:rsidRPr="0099410E" w:rsidRDefault="0099410E" w:rsidP="00FF234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Icon Button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856A6D" w14:textId="6A762FA0" w:rsidR="0099410E" w:rsidRPr="0099410E" w:rsidRDefault="0099410E" w:rsidP="00FF234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hAnsi="Times New Roman" w:cs="Times New Roman"/>
                <w:sz w:val="28"/>
                <w:szCs w:val="28"/>
              </w:rPr>
              <w:t>Sign in with GitHub</w:t>
            </w:r>
          </w:p>
        </w:tc>
      </w:tr>
      <w:tr w:rsidR="0099410E" w14:paraId="6251EE2E" w14:textId="77777777" w:rsidTr="00FF2341">
        <w:trPr>
          <w:trHeight w:val="60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29ED91" w14:textId="77777777" w:rsidR="0099410E" w:rsidRPr="0099410E" w:rsidRDefault="0099410E" w:rsidP="00FF234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8BB30F" w14:textId="77777777" w:rsidR="0099410E" w:rsidRPr="0099410E" w:rsidRDefault="0099410E" w:rsidP="00FF234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61290E" w14:textId="2B7B7D00" w:rsidR="0099410E" w:rsidRPr="0099410E" w:rsidRDefault="0099410E" w:rsidP="00FF234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70D96C" w14:textId="77777777" w:rsidR="0099410E" w:rsidRPr="0099410E" w:rsidRDefault="0099410E" w:rsidP="00FF234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Show all valid data</w:t>
            </w:r>
          </w:p>
        </w:tc>
      </w:tr>
      <w:tr w:rsidR="0099410E" w14:paraId="43F2AF87" w14:textId="77777777" w:rsidTr="00FF2341">
        <w:trPr>
          <w:trHeight w:val="60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2B54EA" w14:textId="77777777" w:rsidR="0099410E" w:rsidRPr="0099410E" w:rsidRDefault="0099410E" w:rsidP="00FF234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659F07" w14:textId="77777777" w:rsidR="0099410E" w:rsidRPr="0099410E" w:rsidRDefault="0099410E" w:rsidP="00FF234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1781B2" w14:textId="19086899" w:rsidR="0099410E" w:rsidRPr="0099410E" w:rsidRDefault="0099410E" w:rsidP="00FF234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hAnsi="Times New Roman" w:cs="Times New Roman"/>
                <w:sz w:val="28"/>
                <w:szCs w:val="28"/>
              </w:rPr>
              <w:t>Input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D733FF" w14:textId="41DD5315" w:rsidR="0099410E" w:rsidRPr="0099410E" w:rsidRDefault="0099410E" w:rsidP="00FF2341">
            <w:pPr>
              <w:keepNext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hAnsi="Times New Roman" w:cs="Times New Roman"/>
                <w:sz w:val="28"/>
                <w:szCs w:val="28"/>
              </w:rPr>
              <w:t>Enter email</w:t>
            </w:r>
          </w:p>
        </w:tc>
      </w:tr>
      <w:tr w:rsidR="0099410E" w14:paraId="201A1C9E" w14:textId="77777777" w:rsidTr="00FF2341">
        <w:trPr>
          <w:trHeight w:val="60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44B704" w14:textId="77777777" w:rsidR="0099410E" w:rsidRPr="0099410E" w:rsidRDefault="0099410E" w:rsidP="00FF234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2E00A6" w14:textId="77777777" w:rsidR="0099410E" w:rsidRPr="0099410E" w:rsidRDefault="0099410E" w:rsidP="00FF234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BC53C" w14:textId="705DA339" w:rsidR="0099410E" w:rsidRPr="0099410E" w:rsidRDefault="0099410E" w:rsidP="00FF234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hAnsi="Times New Roman" w:cs="Times New Roman"/>
                <w:sz w:val="28"/>
                <w:szCs w:val="28"/>
              </w:rPr>
              <w:t>Input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2A5C0D" w14:textId="36AC1B5A" w:rsidR="0099410E" w:rsidRPr="0099410E" w:rsidRDefault="0099410E" w:rsidP="00FF2341">
            <w:pPr>
              <w:keepNext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hAnsi="Times New Roman" w:cs="Times New Roman"/>
                <w:sz w:val="28"/>
                <w:szCs w:val="28"/>
              </w:rPr>
              <w:t>Enter password</w:t>
            </w:r>
          </w:p>
        </w:tc>
      </w:tr>
      <w:tr w:rsidR="0099410E" w14:paraId="5C0C9637" w14:textId="77777777" w:rsidTr="00FF2341">
        <w:trPr>
          <w:trHeight w:val="60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C88E3A" w14:textId="77777777" w:rsidR="0099410E" w:rsidRPr="0099410E" w:rsidRDefault="0099410E" w:rsidP="00FF234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04FCB8" w14:textId="77777777" w:rsidR="0099410E" w:rsidRPr="0099410E" w:rsidRDefault="0099410E" w:rsidP="00FF234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5FFAC9" w14:textId="6344E72A" w:rsidR="0099410E" w:rsidRPr="0099410E" w:rsidRDefault="0099410E" w:rsidP="00FF234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hAnsi="Times New Roman" w:cs="Times New Roman"/>
                <w:sz w:val="28"/>
                <w:szCs w:val="28"/>
              </w:rPr>
              <w:t>Text Link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249FA1" w14:textId="7417BEBF" w:rsidR="0099410E" w:rsidRPr="0099410E" w:rsidRDefault="0099410E" w:rsidP="00FF2341">
            <w:pPr>
              <w:keepNext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hAnsi="Times New Roman" w:cs="Times New Roman"/>
                <w:sz w:val="28"/>
                <w:szCs w:val="28"/>
              </w:rPr>
              <w:t>Forget your password</w:t>
            </w:r>
          </w:p>
        </w:tc>
      </w:tr>
      <w:tr w:rsidR="0099410E" w14:paraId="52C47E9B" w14:textId="77777777" w:rsidTr="00FF2341">
        <w:trPr>
          <w:trHeight w:val="60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EB94B1" w14:textId="77777777" w:rsidR="0099410E" w:rsidRPr="0099410E" w:rsidRDefault="0099410E" w:rsidP="00FF234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B44CE7" w14:textId="77777777" w:rsidR="0099410E" w:rsidRPr="0099410E" w:rsidRDefault="0099410E" w:rsidP="00FF234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70465" w14:textId="5D085030" w:rsidR="0099410E" w:rsidRPr="0099410E" w:rsidRDefault="0099410E" w:rsidP="00FF234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hAnsi="Times New Roman" w:cs="Times New Roman"/>
                <w:sz w:val="28"/>
                <w:szCs w:val="28"/>
              </w:rPr>
              <w:t>Button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7085AA" w14:textId="0CA3FA6B" w:rsidR="0099410E" w:rsidRPr="0099410E" w:rsidRDefault="0099410E" w:rsidP="00FF2341">
            <w:pPr>
              <w:keepNext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hAnsi="Times New Roman" w:cs="Times New Roman"/>
                <w:sz w:val="28"/>
                <w:szCs w:val="28"/>
              </w:rPr>
              <w:t>Sign In (main action button)</w:t>
            </w:r>
          </w:p>
        </w:tc>
      </w:tr>
      <w:tr w:rsidR="0099410E" w14:paraId="3CC03116" w14:textId="77777777" w:rsidTr="00FF2341">
        <w:trPr>
          <w:trHeight w:val="60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39F4D2" w14:textId="77777777" w:rsidR="0099410E" w:rsidRPr="0099410E" w:rsidRDefault="0099410E" w:rsidP="00FF234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2076F" w14:textId="77777777" w:rsidR="0099410E" w:rsidRPr="0099410E" w:rsidRDefault="0099410E" w:rsidP="00FF234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9423C9" w14:textId="553E409E" w:rsidR="0099410E" w:rsidRPr="0099410E" w:rsidRDefault="0099410E" w:rsidP="00FF234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hAnsi="Times New Roman" w:cs="Times New Roman"/>
                <w:sz w:val="28"/>
                <w:szCs w:val="28"/>
              </w:rPr>
              <w:t>Input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DB686" w14:textId="1E8DC6AA" w:rsidR="0099410E" w:rsidRPr="0099410E" w:rsidRDefault="0099410E" w:rsidP="00FF2341">
            <w:pPr>
              <w:keepNext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hAnsi="Times New Roman" w:cs="Times New Roman"/>
                <w:sz w:val="28"/>
                <w:szCs w:val="28"/>
              </w:rPr>
              <w:t>Hello, Friend!</w:t>
            </w:r>
          </w:p>
        </w:tc>
      </w:tr>
      <w:tr w:rsidR="0099410E" w14:paraId="6EAEC279" w14:textId="77777777" w:rsidTr="00FF2341">
        <w:trPr>
          <w:trHeight w:val="60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27DCE1" w14:textId="77777777" w:rsidR="0099410E" w:rsidRPr="0099410E" w:rsidRDefault="0099410E" w:rsidP="00FF234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516CF1" w14:textId="77777777" w:rsidR="0099410E" w:rsidRPr="0099410E" w:rsidRDefault="0099410E" w:rsidP="00FF234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CD4525" w14:textId="3FBC63E8" w:rsidR="0099410E" w:rsidRPr="0099410E" w:rsidRDefault="0099410E" w:rsidP="00FF234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hAnsi="Times New Roman" w:cs="Times New Roman"/>
                <w:sz w:val="28"/>
                <w:szCs w:val="28"/>
              </w:rPr>
              <w:t>Input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E29659" w14:textId="34D8F3EB" w:rsidR="0099410E" w:rsidRPr="0099410E" w:rsidRDefault="0099410E" w:rsidP="00FF2341">
            <w:pPr>
              <w:keepNext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hAnsi="Times New Roman" w:cs="Times New Roman"/>
                <w:sz w:val="28"/>
                <w:szCs w:val="28"/>
              </w:rPr>
              <w:t>Please login to access dashboard</w:t>
            </w:r>
          </w:p>
        </w:tc>
      </w:tr>
      <w:tr w:rsidR="0099410E" w14:paraId="5FB25666" w14:textId="77777777" w:rsidTr="00FF2341">
        <w:trPr>
          <w:trHeight w:val="60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679CC2" w14:textId="77777777" w:rsidR="0099410E" w:rsidRPr="0099410E" w:rsidRDefault="0099410E" w:rsidP="00FF234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5A19B" w14:textId="77777777" w:rsidR="0099410E" w:rsidRPr="0099410E" w:rsidRDefault="0099410E" w:rsidP="00FF234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eastAsia="Times New Roman" w:hAnsi="Times New Roman" w:cs="Times New Roman"/>
                <w:sz w:val="28"/>
                <w:szCs w:val="28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459D0F" w14:textId="02426C11" w:rsidR="0099410E" w:rsidRPr="0099410E" w:rsidRDefault="0099410E" w:rsidP="00FF234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hAnsi="Times New Roman" w:cs="Times New Roman"/>
                <w:sz w:val="28"/>
                <w:szCs w:val="28"/>
              </w:rPr>
              <w:t>Button (disabled)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A73BEA" w14:textId="55267E09" w:rsidR="0099410E" w:rsidRPr="0099410E" w:rsidRDefault="0099410E" w:rsidP="00FF2341">
            <w:pPr>
              <w:keepNext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410E">
              <w:rPr>
                <w:rFonts w:ascii="Times New Roman" w:hAnsi="Times New Roman" w:cs="Times New Roman"/>
                <w:sz w:val="28"/>
                <w:szCs w:val="28"/>
              </w:rPr>
              <w:t>Sign In (right panel button)</w:t>
            </w:r>
          </w:p>
        </w:tc>
      </w:tr>
    </w:tbl>
    <w:p w14:paraId="71287495" w14:textId="2639D7A1" w:rsidR="00143BD4" w:rsidRPr="00632622" w:rsidRDefault="00632622" w:rsidP="00632622">
      <w:pPr>
        <w:pStyle w:val="Caption"/>
        <w:jc w:val="center"/>
        <w:rPr>
          <w:rFonts w:ascii="Times New Roman" w:eastAsia="Times New Roman" w:hAnsi="Times New Roman" w:cs="Times New Roman"/>
          <w:i w:val="0"/>
          <w:color w:val="auto"/>
          <w:sz w:val="26"/>
          <w:szCs w:val="26"/>
        </w:rPr>
      </w:pPr>
      <w:r w:rsidRPr="00632622">
        <w:rPr>
          <w:rFonts w:ascii="Times New Roman" w:hAnsi="Times New Roman" w:cs="Times New Roman"/>
          <w:color w:val="auto"/>
          <w:sz w:val="26"/>
          <w:szCs w:val="26"/>
        </w:rPr>
        <w:br/>
      </w:r>
      <w:bookmarkStart w:id="20" w:name="_Toc193828010"/>
      <w:r w:rsidRPr="00632622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Table  </w:t>
      </w:r>
      <w:r w:rsidRPr="00632622">
        <w:rPr>
          <w:rFonts w:ascii="Times New Roman" w:hAnsi="Times New Roman" w:cs="Times New Roman"/>
          <w:b/>
          <w:bCs/>
          <w:color w:val="auto"/>
          <w:sz w:val="26"/>
          <w:szCs w:val="26"/>
        </w:rPr>
        <w:fldChar w:fldCharType="begin"/>
      </w:r>
      <w:r w:rsidRPr="00632622">
        <w:rPr>
          <w:rFonts w:ascii="Times New Roman" w:hAnsi="Times New Roman" w:cs="Times New Roman"/>
          <w:b/>
          <w:bCs/>
          <w:color w:val="auto"/>
          <w:sz w:val="26"/>
          <w:szCs w:val="26"/>
        </w:rPr>
        <w:instrText xml:space="preserve"> SEQ Table_ \* ARABIC </w:instrText>
      </w:r>
      <w:r w:rsidRPr="00632622">
        <w:rPr>
          <w:rFonts w:ascii="Times New Roman" w:hAnsi="Times New Roman" w:cs="Times New Roman"/>
          <w:b/>
          <w:bCs/>
          <w:color w:val="auto"/>
          <w:sz w:val="26"/>
          <w:szCs w:val="26"/>
        </w:rPr>
        <w:fldChar w:fldCharType="separate"/>
      </w:r>
      <w:r w:rsidR="001E2EC3">
        <w:rPr>
          <w:rFonts w:ascii="Times New Roman" w:hAnsi="Times New Roman" w:cs="Times New Roman"/>
          <w:b/>
          <w:bCs/>
          <w:noProof/>
          <w:color w:val="auto"/>
          <w:sz w:val="26"/>
          <w:szCs w:val="26"/>
        </w:rPr>
        <w:t>2</w:t>
      </w:r>
      <w:r w:rsidRPr="00632622">
        <w:rPr>
          <w:rFonts w:ascii="Times New Roman" w:hAnsi="Times New Roman" w:cs="Times New Roman"/>
          <w:b/>
          <w:bCs/>
          <w:color w:val="auto"/>
          <w:sz w:val="26"/>
          <w:szCs w:val="26"/>
        </w:rPr>
        <w:fldChar w:fldCharType="end"/>
      </w:r>
      <w:r w:rsidRPr="00632622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>:</w:t>
      </w:r>
      <w:r w:rsidRPr="00632622">
        <w:rPr>
          <w:rFonts w:ascii="Times New Roman" w:hAnsi="Times New Roman" w:cs="Times New Roman"/>
          <w:color w:val="auto"/>
          <w:sz w:val="26"/>
          <w:szCs w:val="26"/>
          <w:lang w:val="vi-VN"/>
        </w:rPr>
        <w:t xml:space="preserve"> Home Page (Website)</w:t>
      </w:r>
      <w:bookmarkEnd w:id="20"/>
    </w:p>
    <w:sectPr w:rsidR="00143BD4" w:rsidRPr="00632622" w:rsidSect="00D80CC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40"/>
      <w:pgMar w:top="975" w:right="1440" w:bottom="1440" w:left="1440" w:header="285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E7A60B" w14:textId="77777777" w:rsidR="00240961" w:rsidRDefault="00240961">
      <w:pPr>
        <w:spacing w:line="240" w:lineRule="auto"/>
      </w:pPr>
      <w:r>
        <w:separator/>
      </w:r>
    </w:p>
  </w:endnote>
  <w:endnote w:type="continuationSeparator" w:id="0">
    <w:p w14:paraId="4728710D" w14:textId="77777777" w:rsidR="00240961" w:rsidRDefault="002409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Segoe Print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iberation Serif">
    <w:altName w:val="Segoe Print"/>
    <w:charset w:val="00"/>
    <w:family w:val="auto"/>
    <w:pitch w:val="default"/>
  </w:font>
  <w:font w:name="Droid Sans Fallback">
    <w:altName w:val="Segoe Print"/>
    <w:charset w:val="00"/>
    <w:family w:val="auto"/>
    <w:pitch w:val="default"/>
  </w:font>
  <w:font w:name="FreeSans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DD10BF" w14:textId="77777777" w:rsidR="00D35758" w:rsidRDefault="00D35758">
    <w:pPr>
      <w:tabs>
        <w:tab w:val="left" w:pos="1812"/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02905" w14:textId="20B982EC" w:rsidR="00D35758" w:rsidRDefault="00D35758">
    <w:pPr>
      <w:tabs>
        <w:tab w:val="center" w:pos="4680"/>
        <w:tab w:val="right" w:pos="9360"/>
      </w:tabs>
      <w:spacing w:after="0" w:line="240" w:lineRule="auto"/>
      <w:ind w:left="-567"/>
      <w:rPr>
        <w:rFonts w:ascii="Times New Roman" w:eastAsia="Times New Roman" w:hAnsi="Times New Roman" w:cs="Times New Roman"/>
        <w:color w:val="000000"/>
        <w:sz w:val="26"/>
        <w:szCs w:val="26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92BA215" wp14:editId="19F5F438">
              <wp:simplePos x="0" y="0"/>
              <wp:positionH relativeFrom="column">
                <wp:posOffset>0</wp:posOffset>
              </wp:positionH>
              <wp:positionV relativeFrom="paragraph">
                <wp:posOffset>-164465</wp:posOffset>
              </wp:positionV>
              <wp:extent cx="1765300" cy="279400"/>
              <wp:effectExtent l="0" t="0" r="0" b="0"/>
              <wp:wrapNone/>
              <wp:docPr id="223" name="Rectangles 2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69700" y="3646650"/>
                        <a:ext cx="1752600" cy="266700"/>
                      </a:xfrm>
                      <a:prstGeom prst="rect">
                        <a:avLst/>
                      </a:prstGeom>
                      <a:solidFill>
                        <a:schemeClr val="accent2"/>
                      </a:solidFill>
                      <a:ln w="12700" cap="flat" cmpd="sng">
                        <a:solidFill>
                          <a:schemeClr val="accent2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7FF4E9FD" w14:textId="77777777" w:rsidR="00D35758" w:rsidRDefault="00D35758">
                          <w:pPr>
                            <w:spacing w:line="258" w:lineRule="auto"/>
                            <w:ind w:left="-141" w:hanging="141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 xml:space="preserve">  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3B3838"/>
                              <w:sz w:val="24"/>
                            </w:rPr>
                            <w:t>C1SE.16 - Team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92BA215" id="Rectangles 223" o:spid="_x0000_s1027" style="position:absolute;left:0;text-align:left;margin-left:0;margin-top:-12.95pt;width:139pt;height:22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" fillcolor="#ed7d31 [3205]" strokecolor="#ed7d31 [3205]" strokeweight="1pt">
              <v:stroke startarrowwidth="narrow" startarrowlength="short" endarrowwidth="narrow" endarrowlength="short"/>
              <v:textbox inset="2.53958mm,1.2694mm,2.53958mm,1.2694mm">
                <w:txbxContent>
                  <w:p w14:paraId="7FF4E9FD" w14:textId="77777777" w:rsidR="00D35758" w:rsidRDefault="00D35758">
                    <w:pPr>
                      <w:spacing w:line="258" w:lineRule="auto"/>
                      <w:ind w:left="-141" w:hanging="141"/>
                    </w:pPr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 xml:space="preserve">   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color w:val="3B3838"/>
                        <w:sz w:val="24"/>
                      </w:rPr>
                      <w:t>C1SE.16 - Team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BA6D41A" wp14:editId="1A238F10">
              <wp:simplePos x="0" y="0"/>
              <wp:positionH relativeFrom="column">
                <wp:posOffset>-367665</wp:posOffset>
              </wp:positionH>
              <wp:positionV relativeFrom="paragraph">
                <wp:posOffset>9867900</wp:posOffset>
              </wp:positionV>
              <wp:extent cx="375285" cy="200025"/>
              <wp:effectExtent l="0" t="0" r="0" b="0"/>
              <wp:wrapNone/>
              <wp:docPr id="225" name="Rectangles 2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63120" y="3684750"/>
                        <a:ext cx="365760" cy="190500"/>
                      </a:xfrm>
                      <a:prstGeom prst="rect">
                        <a:avLst/>
                      </a:prstGeom>
                      <a:solidFill>
                        <a:schemeClr val="accent2"/>
                      </a:solidFill>
                      <a:ln>
                        <a:noFill/>
                      </a:ln>
                    </wps:spPr>
                    <wps:txbx>
                      <w:txbxContent>
                        <w:p w14:paraId="27FB501C" w14:textId="77777777" w:rsidR="00D35758" w:rsidRDefault="00D35758">
                          <w:pPr>
                            <w:spacing w:after="0" w:line="240" w:lineRule="auto"/>
                            <w:jc w:val="cente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3B3838"/>
                            </w:rPr>
                            <w:t xml:space="preserve"> PAGE   \* MERGEFORMAT 4</w:t>
                          </w:r>
                        </w:p>
                        <w:p w14:paraId="6F3D1950" w14:textId="77777777" w:rsidR="00D35758" w:rsidRDefault="00D35758">
                          <w:pPr>
                            <w:spacing w:line="258" w:lineRule="auto"/>
                          </w:pPr>
                        </w:p>
                      </w:txbxContent>
                    </wps:txbx>
                    <wps:bodyPr spcFirstLastPara="1" wrap="square" lIns="91425" tIns="0" rIns="91425" bIns="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BA6D41A" id="Rectangles 225" o:spid="_x0000_s1028" style="position:absolute;left:0;text-align:left;margin-left:-28.95pt;margin-top:777pt;width:29.55pt;height:15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" fillcolor="#ed7d31 [3205]" stroked="f">
              <v:textbox inset="2.53958mm,0,2.53958mm,0">
                <w:txbxContent>
                  <w:p w14:paraId="27FB501C" w14:textId="77777777" w:rsidR="00D35758" w:rsidRDefault="00D35758">
                    <w:pPr>
                      <w:spacing w:after="0" w:line="240" w:lineRule="auto"/>
                      <w:jc w:val="cente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3B3838"/>
                      </w:rPr>
                      <w:t xml:space="preserve"> PAGE   \* MERGEFORMAT 4</w:t>
                    </w:r>
                  </w:p>
                  <w:p w14:paraId="6F3D1950" w14:textId="77777777" w:rsidR="00D35758" w:rsidRDefault="00D35758">
                    <w:pPr>
                      <w:spacing w:line="258" w:lineRule="auto"/>
                    </w:pP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871952" w14:textId="77777777" w:rsidR="00D35758" w:rsidRDefault="00D35758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7FFEC2" w14:textId="77777777" w:rsidR="00240961" w:rsidRDefault="00240961">
      <w:pPr>
        <w:spacing w:after="0"/>
      </w:pPr>
      <w:r>
        <w:separator/>
      </w:r>
    </w:p>
  </w:footnote>
  <w:footnote w:type="continuationSeparator" w:id="0">
    <w:p w14:paraId="6D6F5800" w14:textId="77777777" w:rsidR="00240961" w:rsidRDefault="0024096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88CB5" w14:textId="77777777" w:rsidR="00D35758" w:rsidRDefault="00D35758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A478A" w14:textId="07E06703" w:rsidR="00D35758" w:rsidRDefault="00D80CC3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GB" w:eastAsia="en-GB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A08DD96" wp14:editId="3DA9B6A0">
              <wp:simplePos x="0" y="0"/>
              <wp:positionH relativeFrom="page">
                <wp:posOffset>4178300</wp:posOffset>
              </wp:positionH>
              <wp:positionV relativeFrom="topMargin">
                <wp:posOffset>145415</wp:posOffset>
              </wp:positionV>
              <wp:extent cx="3072765" cy="255905"/>
              <wp:effectExtent l="0" t="0" r="0" b="0"/>
              <wp:wrapNone/>
              <wp:docPr id="222" name="Rectangles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72765" cy="255905"/>
                      </a:xfrm>
                      <a:prstGeom prst="rect">
                        <a:avLst/>
                      </a:prstGeom>
                      <a:solidFill>
                        <a:schemeClr val="accent2"/>
                      </a:solidFill>
                      <a:ln>
                        <a:noFill/>
                      </a:ln>
                    </wps:spPr>
                    <wps:txbx>
                      <w:txbxContent>
                        <w:p w14:paraId="7A1331CB" w14:textId="77777777" w:rsidR="00D35758" w:rsidRDefault="00D35758">
                          <w:pPr>
                            <w:spacing w:after="0" w:line="240" w:lineRule="auto"/>
                            <w:jc w:val="right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</w:rPr>
                            <w:t xml:space="preserve">     USER INTERFACE DESIGN DOCUMENT</w:t>
                          </w:r>
                        </w:p>
                      </w:txbxContent>
                    </wps:txbx>
                    <wps:bodyPr spcFirstLastPara="1" wrap="square" lIns="91425" tIns="0" rIns="91425" bIns="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A08DD96" id="Rectangles 222" o:spid="_x0000_s1026" style="position:absolute;margin-left:329pt;margin-top:11.45pt;width:241.95pt;height:20.15pt;z-index: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" fillcolor="#ed7d31 [3205]" stroked="f">
              <v:textbox inset="2.53958mm,0,2.53958mm,0">
                <w:txbxContent>
                  <w:p w14:paraId="7A1331CB" w14:textId="77777777" w:rsidR="00D35758" w:rsidRDefault="00D35758">
                    <w:pPr>
                      <w:spacing w:after="0" w:line="240" w:lineRule="auto"/>
                      <w:jc w:val="right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</w:rPr>
                      <w:t xml:space="preserve">     USER INTERFACE DESIGN DOCUMENT</w:t>
                    </w:r>
                  </w:p>
                </w:txbxContent>
              </v:textbox>
              <w10:wrap anchorx="page" anchory="margin"/>
            </v:rect>
          </w:pict>
        </mc:Fallback>
      </mc:AlternateContent>
    </w:r>
    <w:r w:rsidR="00584DE5">
      <w:rPr>
        <w:color w:val="000000"/>
      </w:rPr>
      <w:t>`</w:t>
    </w:r>
  </w:p>
  <w:p w14:paraId="0F6775D1" w14:textId="77777777" w:rsidR="00D35758" w:rsidRDefault="00D35758">
    <w:pPr>
      <w:tabs>
        <w:tab w:val="center" w:pos="4680"/>
        <w:tab w:val="right" w:pos="9360"/>
      </w:tabs>
      <w:spacing w:after="0" w:line="240" w:lineRule="auto"/>
      <w:rPr>
        <w:color w:val="000000"/>
        <w:sz w:val="16"/>
        <w:szCs w:val="16"/>
      </w:rPr>
    </w:pPr>
  </w:p>
  <w:p w14:paraId="0F1F8FFF" w14:textId="77777777" w:rsidR="00D35758" w:rsidRDefault="00D35758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FDEC13" w14:textId="77777777" w:rsidR="00D35758" w:rsidRDefault="00D35758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1341354" wp14:editId="25D67866">
              <wp:simplePos x="0" y="0"/>
              <wp:positionH relativeFrom="column">
                <wp:posOffset>-180340</wp:posOffset>
              </wp:positionH>
              <wp:positionV relativeFrom="paragraph">
                <wp:posOffset>-123190</wp:posOffset>
              </wp:positionV>
              <wp:extent cx="6299200" cy="9438640"/>
              <wp:effectExtent l="0" t="0" r="0" b="0"/>
              <wp:wrapNone/>
              <wp:docPr id="224" name="Rectangles 2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250375" y="0"/>
                        <a:ext cx="6191250" cy="7560000"/>
                      </a:xfrm>
                      <a:prstGeom prst="rect">
                        <a:avLst/>
                      </a:prstGeom>
                      <a:noFill/>
                      <a:ln w="107950" cap="flat" cmpd="thickThin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2FD5B6B3" w14:textId="77777777" w:rsidR="00D35758" w:rsidRDefault="00D35758">
                          <w:pPr>
                            <w:spacing w:after="0" w:line="240" w:lineRule="auto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1341354" id="Rectangles 224" o:spid="_x0000_s1029" style="position:absolute;margin-left:-14.2pt;margin-top:-9.7pt;width:496pt;height:743.2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" filled="f" strokecolor="black [3200]" strokeweight="8.5pt">
              <v:stroke startarrowwidth="narrow" startarrowlength="short" endarrowwidth="narrow" endarrowlength="short" linestyle="thickThin"/>
              <v:textbox inset="2.53958mm,2.53958mm,2.53958mm,2.53958mm">
                <w:txbxContent>
                  <w:p w14:paraId="2FD5B6B3" w14:textId="77777777" w:rsidR="00D35758" w:rsidRDefault="00D35758">
                    <w:pPr>
                      <w:spacing w:after="0" w:line="240" w:lineRule="auto"/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F205925"/>
    <w:multiLevelType w:val="multilevel"/>
    <w:tmpl w:val="BF205925"/>
    <w:lvl w:ilvl="0">
      <w:start w:val="3"/>
      <w:numFmt w:val="decimal"/>
      <w:lvlText w:val="%1"/>
      <w:lvlJc w:val="left"/>
      <w:pPr>
        <w:ind w:left="375" w:hanging="375"/>
      </w:pPr>
    </w:lvl>
    <w:lvl w:ilvl="1">
      <w:start w:val="1"/>
      <w:numFmt w:val="decimal"/>
      <w:lvlText w:val="%1.%2"/>
      <w:lvlJc w:val="left"/>
      <w:pPr>
        <w:ind w:left="1455" w:hanging="375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4320" w:hanging="108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840" w:hanging="144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360" w:hanging="1800"/>
      </w:pPr>
    </w:lvl>
    <w:lvl w:ilvl="8">
      <w:start w:val="1"/>
      <w:numFmt w:val="decimal"/>
      <w:lvlText w:val="%1.%2.%3.%4.%5.%6.%7.%8.%9"/>
      <w:lvlJc w:val="left"/>
      <w:pPr>
        <w:ind w:left="10800" w:hanging="2160"/>
      </w:pPr>
    </w:lvl>
  </w:abstractNum>
  <w:abstractNum w:abstractNumId="1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3829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○"/>
      <w:lvlJc w:val="left"/>
      <w:pPr>
        <w:ind w:left="462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345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6065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785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505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8225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945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665" w:hanging="360"/>
      </w:pPr>
      <w:rPr>
        <w:u w:val="none"/>
      </w:rPr>
    </w:lvl>
  </w:abstractNum>
  <w:abstractNum w:abstractNumId="2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29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3" w15:restartNumberingAfterBreak="0">
    <w:nsid w:val="15FC098F"/>
    <w:multiLevelType w:val="multilevel"/>
    <w:tmpl w:val="AB0EA800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4" w15:restartNumberingAfterBreak="0">
    <w:nsid w:val="1C3C6456"/>
    <w:multiLevelType w:val="hybridMultilevel"/>
    <w:tmpl w:val="560C86B8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B5C20"/>
    <w:multiLevelType w:val="hybridMultilevel"/>
    <w:tmpl w:val="D5FC9E00"/>
    <w:lvl w:ilvl="0" w:tplc="43627BB2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57A6C41"/>
    <w:multiLevelType w:val="multilevel"/>
    <w:tmpl w:val="9340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11241"/>
    <w:multiLevelType w:val="multilevel"/>
    <w:tmpl w:val="6CF0A24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8" w15:restartNumberingAfterBreak="0">
    <w:nsid w:val="3A411DFA"/>
    <w:multiLevelType w:val="multilevel"/>
    <w:tmpl w:val="86864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FF05DF"/>
    <w:multiLevelType w:val="hybridMultilevel"/>
    <w:tmpl w:val="381CFF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683AF9"/>
    <w:multiLevelType w:val="hybridMultilevel"/>
    <w:tmpl w:val="AD4A675C"/>
    <w:lvl w:ilvl="0" w:tplc="34BED0B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E891C2A"/>
    <w:multiLevelType w:val="multilevel"/>
    <w:tmpl w:val="5686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121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E6D0DEE"/>
    <w:multiLevelType w:val="multilevel"/>
    <w:tmpl w:val="4F6C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636884"/>
    <w:multiLevelType w:val="hybridMultilevel"/>
    <w:tmpl w:val="7BDAFC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12"/>
  </w:num>
  <w:num w:numId="4">
    <w:abstractNumId w:val="0"/>
  </w:num>
  <w:num w:numId="5">
    <w:abstractNumId w:val="3"/>
  </w:num>
  <w:num w:numId="6">
    <w:abstractNumId w:val="9"/>
  </w:num>
  <w:num w:numId="7">
    <w:abstractNumId w:val="5"/>
  </w:num>
  <w:num w:numId="8">
    <w:abstractNumId w:val="4"/>
  </w:num>
  <w:num w:numId="9">
    <w:abstractNumId w:val="7"/>
  </w:num>
  <w:num w:numId="10">
    <w:abstractNumId w:val="10"/>
  </w:num>
  <w:num w:numId="11">
    <w:abstractNumId w:val="14"/>
  </w:num>
  <w:num w:numId="12">
    <w:abstractNumId w:val="11"/>
  </w:num>
  <w:num w:numId="13">
    <w:abstractNumId w:val="13"/>
  </w:num>
  <w:num w:numId="14">
    <w:abstractNumId w:val="6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BD4"/>
    <w:rsid w:val="00003B07"/>
    <w:rsid w:val="000125F5"/>
    <w:rsid w:val="000259A6"/>
    <w:rsid w:val="0005701D"/>
    <w:rsid w:val="000755DA"/>
    <w:rsid w:val="00077B18"/>
    <w:rsid w:val="00084634"/>
    <w:rsid w:val="000933EE"/>
    <w:rsid w:val="000A0267"/>
    <w:rsid w:val="000D2838"/>
    <w:rsid w:val="000E272D"/>
    <w:rsid w:val="000F1AD3"/>
    <w:rsid w:val="000F7D57"/>
    <w:rsid w:val="00100D6A"/>
    <w:rsid w:val="00100E03"/>
    <w:rsid w:val="00114BBD"/>
    <w:rsid w:val="001218F0"/>
    <w:rsid w:val="00124B7C"/>
    <w:rsid w:val="00127A22"/>
    <w:rsid w:val="00143BD4"/>
    <w:rsid w:val="001443A1"/>
    <w:rsid w:val="0015361A"/>
    <w:rsid w:val="0015758E"/>
    <w:rsid w:val="00172FFF"/>
    <w:rsid w:val="00183DA3"/>
    <w:rsid w:val="0018759C"/>
    <w:rsid w:val="001976C0"/>
    <w:rsid w:val="001B03CE"/>
    <w:rsid w:val="001B3E2A"/>
    <w:rsid w:val="001D6786"/>
    <w:rsid w:val="001E1775"/>
    <w:rsid w:val="001E2EC3"/>
    <w:rsid w:val="001E32CD"/>
    <w:rsid w:val="001E7934"/>
    <w:rsid w:val="00207056"/>
    <w:rsid w:val="0022691D"/>
    <w:rsid w:val="00235AB1"/>
    <w:rsid w:val="00240961"/>
    <w:rsid w:val="00250714"/>
    <w:rsid w:val="0029455D"/>
    <w:rsid w:val="002A030E"/>
    <w:rsid w:val="002A2023"/>
    <w:rsid w:val="002B0E4E"/>
    <w:rsid w:val="002C384D"/>
    <w:rsid w:val="002C6108"/>
    <w:rsid w:val="002D17E6"/>
    <w:rsid w:val="002D4A7D"/>
    <w:rsid w:val="002D590A"/>
    <w:rsid w:val="002E028F"/>
    <w:rsid w:val="00327332"/>
    <w:rsid w:val="00330C4B"/>
    <w:rsid w:val="00334A4A"/>
    <w:rsid w:val="00337EE7"/>
    <w:rsid w:val="003444F7"/>
    <w:rsid w:val="00345B57"/>
    <w:rsid w:val="00346AEF"/>
    <w:rsid w:val="0035161E"/>
    <w:rsid w:val="00352B48"/>
    <w:rsid w:val="00367947"/>
    <w:rsid w:val="00382370"/>
    <w:rsid w:val="003912BF"/>
    <w:rsid w:val="00393C9D"/>
    <w:rsid w:val="00396028"/>
    <w:rsid w:val="003965D4"/>
    <w:rsid w:val="003A33EF"/>
    <w:rsid w:val="003A5637"/>
    <w:rsid w:val="003B5048"/>
    <w:rsid w:val="003C2F6D"/>
    <w:rsid w:val="003D1041"/>
    <w:rsid w:val="003D1683"/>
    <w:rsid w:val="003E371D"/>
    <w:rsid w:val="003F2A26"/>
    <w:rsid w:val="00400354"/>
    <w:rsid w:val="00403D12"/>
    <w:rsid w:val="00403E88"/>
    <w:rsid w:val="00414099"/>
    <w:rsid w:val="00431379"/>
    <w:rsid w:val="004513BD"/>
    <w:rsid w:val="00464EF3"/>
    <w:rsid w:val="0047417B"/>
    <w:rsid w:val="00480D4D"/>
    <w:rsid w:val="00480ED9"/>
    <w:rsid w:val="004838A8"/>
    <w:rsid w:val="00492B56"/>
    <w:rsid w:val="004A05B2"/>
    <w:rsid w:val="004A2401"/>
    <w:rsid w:val="004B060A"/>
    <w:rsid w:val="004D0285"/>
    <w:rsid w:val="00515280"/>
    <w:rsid w:val="005222A3"/>
    <w:rsid w:val="00532EC1"/>
    <w:rsid w:val="00535A48"/>
    <w:rsid w:val="00550907"/>
    <w:rsid w:val="00560B55"/>
    <w:rsid w:val="00561319"/>
    <w:rsid w:val="0056743C"/>
    <w:rsid w:val="00584DE5"/>
    <w:rsid w:val="00591BD5"/>
    <w:rsid w:val="00591C53"/>
    <w:rsid w:val="005A0506"/>
    <w:rsid w:val="005B1B1B"/>
    <w:rsid w:val="005B3914"/>
    <w:rsid w:val="005E1219"/>
    <w:rsid w:val="005F0F19"/>
    <w:rsid w:val="005F3B42"/>
    <w:rsid w:val="005F447E"/>
    <w:rsid w:val="005F74B7"/>
    <w:rsid w:val="00606F52"/>
    <w:rsid w:val="006153A4"/>
    <w:rsid w:val="00616EBF"/>
    <w:rsid w:val="00632622"/>
    <w:rsid w:val="0063642A"/>
    <w:rsid w:val="00643FA1"/>
    <w:rsid w:val="00647602"/>
    <w:rsid w:val="006505F6"/>
    <w:rsid w:val="00662F37"/>
    <w:rsid w:val="006660D7"/>
    <w:rsid w:val="00670D52"/>
    <w:rsid w:val="006826F9"/>
    <w:rsid w:val="0068649C"/>
    <w:rsid w:val="006A0F25"/>
    <w:rsid w:val="006A2C75"/>
    <w:rsid w:val="006A31F6"/>
    <w:rsid w:val="006A3E1C"/>
    <w:rsid w:val="006E4EBC"/>
    <w:rsid w:val="006F5992"/>
    <w:rsid w:val="006F7378"/>
    <w:rsid w:val="00714557"/>
    <w:rsid w:val="007420C6"/>
    <w:rsid w:val="007500AA"/>
    <w:rsid w:val="007646D2"/>
    <w:rsid w:val="00766BD8"/>
    <w:rsid w:val="00774817"/>
    <w:rsid w:val="007773D1"/>
    <w:rsid w:val="00784070"/>
    <w:rsid w:val="00786001"/>
    <w:rsid w:val="007968FD"/>
    <w:rsid w:val="007B40D3"/>
    <w:rsid w:val="007C52A8"/>
    <w:rsid w:val="007D69F4"/>
    <w:rsid w:val="007D6A75"/>
    <w:rsid w:val="00806E93"/>
    <w:rsid w:val="00811CD9"/>
    <w:rsid w:val="008156E2"/>
    <w:rsid w:val="00826C3D"/>
    <w:rsid w:val="008363BF"/>
    <w:rsid w:val="008438BD"/>
    <w:rsid w:val="00846D1E"/>
    <w:rsid w:val="00864059"/>
    <w:rsid w:val="00871082"/>
    <w:rsid w:val="008804A5"/>
    <w:rsid w:val="00893BA3"/>
    <w:rsid w:val="0089620D"/>
    <w:rsid w:val="008971D2"/>
    <w:rsid w:val="008B7AC7"/>
    <w:rsid w:val="008C3BE6"/>
    <w:rsid w:val="008C785B"/>
    <w:rsid w:val="008D2A77"/>
    <w:rsid w:val="008E31D6"/>
    <w:rsid w:val="008F0A37"/>
    <w:rsid w:val="008F2505"/>
    <w:rsid w:val="008F34B7"/>
    <w:rsid w:val="00911F00"/>
    <w:rsid w:val="009218E1"/>
    <w:rsid w:val="0093290B"/>
    <w:rsid w:val="0096103E"/>
    <w:rsid w:val="00962032"/>
    <w:rsid w:val="00971099"/>
    <w:rsid w:val="00980433"/>
    <w:rsid w:val="00982CFD"/>
    <w:rsid w:val="0099410E"/>
    <w:rsid w:val="009A3635"/>
    <w:rsid w:val="009B35BD"/>
    <w:rsid w:val="009D1B48"/>
    <w:rsid w:val="009E52D4"/>
    <w:rsid w:val="009E6943"/>
    <w:rsid w:val="00A157D6"/>
    <w:rsid w:val="00A36790"/>
    <w:rsid w:val="00A82DDA"/>
    <w:rsid w:val="00A9387B"/>
    <w:rsid w:val="00AA19C5"/>
    <w:rsid w:val="00AB4DE9"/>
    <w:rsid w:val="00AC0AB7"/>
    <w:rsid w:val="00AC1634"/>
    <w:rsid w:val="00AC6E57"/>
    <w:rsid w:val="00AD5133"/>
    <w:rsid w:val="00AD5A7C"/>
    <w:rsid w:val="00B225F5"/>
    <w:rsid w:val="00B233D3"/>
    <w:rsid w:val="00B35112"/>
    <w:rsid w:val="00B47812"/>
    <w:rsid w:val="00B63A65"/>
    <w:rsid w:val="00B82A1F"/>
    <w:rsid w:val="00B84C21"/>
    <w:rsid w:val="00B94D1D"/>
    <w:rsid w:val="00BA0CF8"/>
    <w:rsid w:val="00BB700C"/>
    <w:rsid w:val="00BD5B6C"/>
    <w:rsid w:val="00BD6D6A"/>
    <w:rsid w:val="00BE7B06"/>
    <w:rsid w:val="00BF6388"/>
    <w:rsid w:val="00BF73A6"/>
    <w:rsid w:val="00C36605"/>
    <w:rsid w:val="00C42B02"/>
    <w:rsid w:val="00C503E3"/>
    <w:rsid w:val="00C53DEC"/>
    <w:rsid w:val="00CA02BB"/>
    <w:rsid w:val="00CB6D67"/>
    <w:rsid w:val="00CC4897"/>
    <w:rsid w:val="00CD67F7"/>
    <w:rsid w:val="00CE467E"/>
    <w:rsid w:val="00CE5BBC"/>
    <w:rsid w:val="00CF1855"/>
    <w:rsid w:val="00D079C8"/>
    <w:rsid w:val="00D07C38"/>
    <w:rsid w:val="00D16A39"/>
    <w:rsid w:val="00D313C5"/>
    <w:rsid w:val="00D35758"/>
    <w:rsid w:val="00D405F7"/>
    <w:rsid w:val="00D55991"/>
    <w:rsid w:val="00D65313"/>
    <w:rsid w:val="00D71430"/>
    <w:rsid w:val="00D732D5"/>
    <w:rsid w:val="00D80CC3"/>
    <w:rsid w:val="00DE0610"/>
    <w:rsid w:val="00DF7FAF"/>
    <w:rsid w:val="00E0633E"/>
    <w:rsid w:val="00E1358C"/>
    <w:rsid w:val="00E244D0"/>
    <w:rsid w:val="00E34DAE"/>
    <w:rsid w:val="00E35546"/>
    <w:rsid w:val="00E35A58"/>
    <w:rsid w:val="00E55A89"/>
    <w:rsid w:val="00E64BB2"/>
    <w:rsid w:val="00E76358"/>
    <w:rsid w:val="00E76B81"/>
    <w:rsid w:val="00E76D9E"/>
    <w:rsid w:val="00E8082D"/>
    <w:rsid w:val="00EB1C63"/>
    <w:rsid w:val="00EC7CFD"/>
    <w:rsid w:val="00ED22C6"/>
    <w:rsid w:val="00ED3DEF"/>
    <w:rsid w:val="00ED4E80"/>
    <w:rsid w:val="00ED6F65"/>
    <w:rsid w:val="00EE1992"/>
    <w:rsid w:val="00F120CC"/>
    <w:rsid w:val="00F179B3"/>
    <w:rsid w:val="00F222FD"/>
    <w:rsid w:val="00F254FF"/>
    <w:rsid w:val="00F34FE6"/>
    <w:rsid w:val="00F42D6E"/>
    <w:rsid w:val="00F45A16"/>
    <w:rsid w:val="00F5619C"/>
    <w:rsid w:val="00F605EA"/>
    <w:rsid w:val="00FE2D18"/>
    <w:rsid w:val="00FF18FC"/>
    <w:rsid w:val="00FF2341"/>
    <w:rsid w:val="00FF2397"/>
    <w:rsid w:val="304F6D0E"/>
    <w:rsid w:val="534A6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F4BECA5"/>
  <w15:docId w15:val="{7D4DAF13-9DB6-4822-AE0C-47384E9CD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nhideWhenUsed="1" w:qFormat="1"/>
    <w:lsdException w:name="heading 3" w:semiHidden="1" w:uiPriority="9" w:unhideWhenUsed="1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header" w:uiPriority="99" w:unhideWhenUsed="1" w:qFormat="1"/>
    <w:lsdException w:name="footer" w:uiPriority="99" w:unhideWhenUsed="1" w:qFormat="1"/>
    <w:lsdException w:name="caption" w:uiPriority="35" w:unhideWhenUsed="1" w:qFormat="1"/>
    <w:lsdException w:name="table of figures" w:uiPriority="99" w:unhideWhenUsed="1"/>
    <w:lsdException w:name="Title" w:qFormat="1"/>
    <w:lsdException w:name="Default Paragraph Font" w:semiHidden="1" w:uiPriority="1" w:unhideWhenUsed="1" w:qFormat="1"/>
    <w:lsdException w:name="Hyperlink" w:uiPriority="99" w:unhideWhenUsed="1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Normal"/>
    <w:link w:val="Heading2Char"/>
    <w:unhideWhenUsed/>
    <w:qFormat/>
    <w:pPr>
      <w:keepNext/>
      <w:keepLines/>
      <w:spacing w:before="200" w:line="259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next w:val="Normal"/>
    <w:link w:val="Heading3Char"/>
    <w:uiPriority w:val="9"/>
    <w:semiHidden/>
    <w:unhideWhenUsed/>
    <w:qFormat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Title">
    <w:name w:val="Title"/>
    <w:next w:val="Normal"/>
    <w:link w:val="TitleChar"/>
    <w:qFormat/>
    <w:pPr>
      <w:jc w:val="center"/>
    </w:pPr>
    <w:rPr>
      <w:rFonts w:ascii="Times New Roman" w:eastAsia="Times New Roman" w:hAnsi="Times New Roman" w:cs="Times New Roman"/>
      <w:b/>
      <w:bCs/>
      <w:sz w:val="28"/>
      <w:szCs w:val="24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F45A16"/>
    <w:pPr>
      <w:tabs>
        <w:tab w:val="left" w:pos="440"/>
        <w:tab w:val="right" w:leader="dot" w:pos="9027"/>
      </w:tabs>
      <w:spacing w:after="100" w:line="360" w:lineRule="auto"/>
    </w:pPr>
    <w:rPr>
      <w:rFonts w:ascii="Times New Roman" w:eastAsia="Times New Roman" w:hAnsi="Times New Roman" w:cs="Times New Roman"/>
      <w:b/>
      <w:bCs/>
      <w:noProof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pPr>
      <w:spacing w:after="100"/>
      <w:ind w:left="440"/>
    </w:pPr>
  </w:style>
  <w:style w:type="table" w:styleId="LightGrid-Accent3">
    <w:name w:val="Light Grid Accent 3"/>
    <w:basedOn w:val="TableNormal1"/>
    <w:uiPriority w:val="62"/>
    <w:qFormat/>
    <w:rPr>
      <w:rFonts w:eastAsiaTheme="minorEastAsia"/>
    </w:rPr>
    <w:tblPr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uto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uto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uto"/>
        </w:tcBorders>
      </w:tcPr>
    </w:tblStyle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paragraph">
    <w:name w:val="paragraph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</w:style>
  <w:style w:type="character" w:customStyle="1" w:styleId="Heading2Char">
    <w:name w:val="Heading 2 Char"/>
    <w:basedOn w:val="DefaultParagraphFont"/>
    <w:link w:val="Heading2"/>
    <w:qFormat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Standard">
    <w:name w:val="Standard"/>
    <w:qFormat/>
    <w:pPr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customStyle="1" w:styleId="infoblue">
    <w:name w:val="infoblue"/>
    <w:basedOn w:val="Normal"/>
    <w:pPr>
      <w:suppressAutoHyphens/>
      <w:spacing w:before="100" w:after="100" w:line="100" w:lineRule="atLeast"/>
      <w:ind w:left="144"/>
    </w:pPr>
    <w:rPr>
      <w:rFonts w:ascii="Arial" w:eastAsia="Times New Roman" w:hAnsi="Arial" w:cs="Times New Roman"/>
      <w:i/>
      <w:iCs/>
      <w:color w:val="0000FF"/>
      <w:sz w:val="20"/>
      <w:szCs w:val="20"/>
      <w:lang w:eastAsia="zh-CN"/>
    </w:rPr>
  </w:style>
  <w:style w:type="table" w:customStyle="1" w:styleId="LightList1">
    <w:name w:val="Light List1"/>
    <w:basedOn w:val="TableNormal1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customStyle="1" w:styleId="TableContents">
    <w:name w:val="Table Contents"/>
    <w:basedOn w:val="Standard"/>
    <w:qFormat/>
    <w:pPr>
      <w:suppressLineNumbers/>
    </w:pPr>
  </w:style>
  <w:style w:type="paragraph" w:customStyle="1" w:styleId="Body">
    <w:name w:val="Body"/>
    <w:basedOn w:val="Normal"/>
    <w:uiPriority w:val="1"/>
    <w:qFormat/>
    <w:pPr>
      <w:widowControl w:val="0"/>
      <w:spacing w:after="0" w:line="240" w:lineRule="auto"/>
    </w:pPr>
    <w:rPr>
      <w:rFonts w:ascii="Times New Roman" w:eastAsia="Times New Roman" w:hAnsi="Times New Roman"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pPr>
      <w:widowControl w:val="0"/>
      <w:spacing w:after="0" w:line="240" w:lineRule="auto"/>
    </w:pPr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normaltextrun">
    <w:name w:val="normaltextrun"/>
    <w:basedOn w:val="DefaultParagraphFont"/>
  </w:style>
  <w:style w:type="character" w:customStyle="1" w:styleId="eop">
    <w:name w:val="eop"/>
    <w:basedOn w:val="DefaultParagraphFont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outlineLvl w:val="9"/>
    </w:pPr>
  </w:style>
  <w:style w:type="paragraph" w:customStyle="1" w:styleId="Kiu1">
    <w:name w:val="Kiểu1"/>
    <w:basedOn w:val="Heading2"/>
    <w:qFormat/>
    <w:pPr>
      <w:spacing w:before="360" w:after="80" w:line="240" w:lineRule="auto"/>
    </w:pPr>
    <w:rPr>
      <w:rFonts w:ascii="Times New Roman" w:eastAsiaTheme="minorEastAsia" w:hAnsi="Times New Roman" w:cstheme="minorBidi"/>
      <w:bCs w:val="0"/>
      <w:color w:val="auto"/>
      <w:sz w:val="28"/>
      <w:szCs w:val="36"/>
      <w:lang w:eastAsia="zh-CN"/>
    </w:rPr>
  </w:style>
  <w:style w:type="paragraph" w:customStyle="1" w:styleId="Kiu2">
    <w:name w:val="Kiểu2"/>
    <w:basedOn w:val="Heading1"/>
    <w:qFormat/>
    <w:pPr>
      <w:spacing w:before="480" w:after="120" w:line="240" w:lineRule="auto"/>
    </w:pPr>
    <w:rPr>
      <w:rFonts w:ascii="Times New Roman" w:eastAsia="Times New Roman" w:hAnsi="Times New Roman" w:cstheme="minorBidi"/>
      <w:b/>
      <w:color w:val="auto"/>
      <w:szCs w:val="48"/>
      <w:lang w:eastAsia="zh-CN"/>
    </w:rPr>
  </w:style>
  <w:style w:type="paragraph" w:customStyle="1" w:styleId="u1">
    <w:name w:val="đầu1"/>
    <w:basedOn w:val="Heading1"/>
    <w:link w:val="u1Char"/>
    <w:qFormat/>
    <w:pPr>
      <w:spacing w:before="480" w:after="120" w:line="240" w:lineRule="auto"/>
    </w:pPr>
    <w:rPr>
      <w:rFonts w:ascii="Times New Roman" w:eastAsiaTheme="minorEastAsia" w:hAnsi="Times New Roman"/>
      <w:b/>
      <w:szCs w:val="48"/>
      <w:lang w:eastAsia="zh-CN"/>
    </w:rPr>
  </w:style>
  <w:style w:type="character" w:customStyle="1" w:styleId="u1Char">
    <w:name w:val="đầu1 Char"/>
    <w:basedOn w:val="Heading1Char"/>
    <w:link w:val="u1"/>
    <w:rPr>
      <w:rFonts w:ascii="Times New Roman" w:eastAsiaTheme="minorEastAsia" w:hAnsi="Times New Roman" w:cstheme="majorBidi"/>
      <w:b/>
      <w:color w:val="2E74B5" w:themeColor="accent1" w:themeShade="BF"/>
      <w:sz w:val="32"/>
      <w:szCs w:val="48"/>
      <w:lang w:eastAsia="zh-CN"/>
    </w:rPr>
  </w:style>
  <w:style w:type="paragraph" w:customStyle="1" w:styleId="u3">
    <w:name w:val="đầu3"/>
    <w:basedOn w:val="Heading3"/>
    <w:link w:val="u3Char"/>
    <w:qFormat/>
    <w:pPr>
      <w:spacing w:before="280" w:after="80" w:line="240" w:lineRule="auto"/>
    </w:pPr>
    <w:rPr>
      <w:rFonts w:ascii="Times New Roman" w:eastAsiaTheme="minorEastAsia" w:hAnsi="Times New Roman" w:cstheme="minorBidi"/>
      <w:b/>
      <w:color w:val="auto"/>
      <w:sz w:val="28"/>
      <w:szCs w:val="28"/>
      <w:lang w:eastAsia="zh-CN"/>
    </w:rPr>
  </w:style>
  <w:style w:type="character" w:customStyle="1" w:styleId="u3Char">
    <w:name w:val="đầu3 Char"/>
    <w:basedOn w:val="DefaultParagraphFont"/>
    <w:link w:val="u3"/>
    <w:rPr>
      <w:rFonts w:ascii="Times New Roman" w:eastAsiaTheme="minorEastAsia" w:hAnsi="Times New Roman"/>
      <w:b/>
      <w:sz w:val="28"/>
      <w:szCs w:val="28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table" w:customStyle="1" w:styleId="Style54">
    <w:name w:val="_Style 54"/>
    <w:basedOn w:val="TableNormal1"/>
    <w:tblPr>
      <w:tblCellMar>
        <w:left w:w="108" w:type="dxa"/>
        <w:right w:w="108" w:type="dxa"/>
      </w:tblCellMar>
    </w:tblPr>
  </w:style>
  <w:style w:type="table" w:customStyle="1" w:styleId="Style55">
    <w:name w:val="_Style 55"/>
    <w:basedOn w:val="TableNormal1"/>
    <w:tblPr>
      <w:tblCellMar>
        <w:left w:w="108" w:type="dxa"/>
        <w:right w:w="108" w:type="dxa"/>
      </w:tblCellMar>
    </w:tblPr>
  </w:style>
  <w:style w:type="table" w:customStyle="1" w:styleId="Style56">
    <w:name w:val="_Style 56"/>
    <w:basedOn w:val="TableNormal1"/>
    <w:tblPr>
      <w:tblCellMar>
        <w:left w:w="108" w:type="dxa"/>
        <w:right w:w="108" w:type="dxa"/>
      </w:tblCellMar>
    </w:tblPr>
  </w:style>
  <w:style w:type="table" w:customStyle="1" w:styleId="Style57">
    <w:name w:val="_Style 57"/>
    <w:basedOn w:val="TableNormal1"/>
    <w:tblPr>
      <w:tblCellMar>
        <w:left w:w="108" w:type="dxa"/>
        <w:right w:w="108" w:type="dxa"/>
      </w:tblCellMar>
    </w:tblPr>
  </w:style>
  <w:style w:type="table" w:customStyle="1" w:styleId="Style58">
    <w:name w:val="_Style 58"/>
    <w:basedOn w:val="TableNormal1"/>
    <w:tblPr>
      <w:tblCellMar>
        <w:left w:w="108" w:type="dxa"/>
        <w:right w:w="108" w:type="dxa"/>
      </w:tblCellMar>
    </w:tblPr>
  </w:style>
  <w:style w:type="table" w:customStyle="1" w:styleId="Style59">
    <w:name w:val="_Style 59"/>
    <w:basedOn w:val="TableNormal1"/>
    <w:tblPr>
      <w:tblCellMar>
        <w:left w:w="115" w:type="dxa"/>
        <w:right w:w="115" w:type="dxa"/>
      </w:tblCellMar>
    </w:tblPr>
  </w:style>
  <w:style w:type="table" w:customStyle="1" w:styleId="Style60">
    <w:name w:val="_Style 60"/>
    <w:basedOn w:val="TableNormal1"/>
    <w:tblPr>
      <w:tblCellMar>
        <w:left w:w="115" w:type="dxa"/>
        <w:right w:w="115" w:type="dxa"/>
      </w:tblCellMar>
    </w:tblPr>
  </w:style>
  <w:style w:type="table" w:customStyle="1" w:styleId="Style61">
    <w:name w:val="_Style 61"/>
    <w:basedOn w:val="TableNormal1"/>
    <w:tblPr>
      <w:tblCellMar>
        <w:left w:w="115" w:type="dxa"/>
        <w:right w:w="115" w:type="dxa"/>
      </w:tblCellMar>
    </w:tblPr>
  </w:style>
  <w:style w:type="table" w:customStyle="1" w:styleId="Style62">
    <w:name w:val="_Style 62"/>
    <w:basedOn w:val="TableNormal1"/>
    <w:tblPr>
      <w:tblCellMar>
        <w:left w:w="115" w:type="dxa"/>
        <w:right w:w="115" w:type="dxa"/>
      </w:tblCellMar>
    </w:tblPr>
  </w:style>
  <w:style w:type="table" w:customStyle="1" w:styleId="Style63">
    <w:name w:val="_Style 63"/>
    <w:basedOn w:val="TableNormal1"/>
    <w:tblPr>
      <w:tblCellMar>
        <w:left w:w="115" w:type="dxa"/>
        <w:right w:w="115" w:type="dxa"/>
      </w:tblCellMar>
    </w:tblPr>
  </w:style>
  <w:style w:type="table" w:customStyle="1" w:styleId="Style64">
    <w:name w:val="_Style 64"/>
    <w:basedOn w:val="TableNormal1"/>
    <w:tblPr>
      <w:tblCellMar>
        <w:left w:w="115" w:type="dxa"/>
        <w:right w:w="115" w:type="dxa"/>
      </w:tblCellMar>
    </w:tblPr>
  </w:style>
  <w:style w:type="table" w:customStyle="1" w:styleId="Style65">
    <w:name w:val="_Style 65"/>
    <w:basedOn w:val="TableNormal1"/>
    <w:tblPr>
      <w:tblCellMar>
        <w:left w:w="115" w:type="dxa"/>
        <w:right w:w="115" w:type="dxa"/>
      </w:tblCellMar>
    </w:tblPr>
  </w:style>
  <w:style w:type="table" w:customStyle="1" w:styleId="Style66">
    <w:name w:val="_Style 66"/>
    <w:basedOn w:val="TableNormal1"/>
    <w:tblPr>
      <w:tblCellMar>
        <w:left w:w="115" w:type="dxa"/>
        <w:right w:w="115" w:type="dxa"/>
      </w:tblCellMar>
    </w:tblPr>
  </w:style>
  <w:style w:type="table" w:customStyle="1" w:styleId="Style67">
    <w:name w:val="_Style 67"/>
    <w:basedOn w:val="TableNormal1"/>
    <w:tblPr>
      <w:tblCellMar>
        <w:left w:w="115" w:type="dxa"/>
        <w:right w:w="115" w:type="dxa"/>
      </w:tblCellMar>
    </w:tblPr>
  </w:style>
  <w:style w:type="table" w:customStyle="1" w:styleId="Style68">
    <w:name w:val="_Style 68"/>
    <w:basedOn w:val="TableNormal1"/>
    <w:tblPr>
      <w:tblCellMar>
        <w:left w:w="115" w:type="dxa"/>
        <w:right w:w="115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F45A1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96203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D59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D590A"/>
    <w:rPr>
      <w:b/>
      <w:bCs/>
    </w:rPr>
  </w:style>
  <w:style w:type="table" w:customStyle="1" w:styleId="TableGrid5">
    <w:name w:val="Table Grid5"/>
    <w:basedOn w:val="TableNormal"/>
    <w:next w:val="TableGrid"/>
    <w:uiPriority w:val="39"/>
    <w:rsid w:val="002D590A"/>
    <w:rPr>
      <w:rFonts w:ascii="Times New Roman" w:eastAsia="Times New Roman" w:hAnsi="Times New Roman" w:cs="Times New Roman"/>
      <w:sz w:val="26"/>
      <w:szCs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71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7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3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62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2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53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8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84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60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huyndq@duytan.edu.vn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dJyKhZKPe9pqApHwj/RC9keWDA==">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</go:docsCustomData>
</go:gDocsCustomXmlDataStorage>
</file>

<file path=customXml/itemProps1.xml><?xml version="1.0" encoding="utf-8"?>
<ds:datastoreItem xmlns:ds="http://schemas.openxmlformats.org/officeDocument/2006/customXml" ds:itemID="{02E99532-7EFB-4A31-95B6-C4383E457E4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11</Pages>
  <Words>935</Words>
  <Characters>5331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Van Khoa</dc:creator>
  <cp:lastModifiedBy>quang huy</cp:lastModifiedBy>
  <cp:revision>230</cp:revision>
  <dcterms:created xsi:type="dcterms:W3CDTF">2022-04-05T06:43:00Z</dcterms:created>
  <dcterms:modified xsi:type="dcterms:W3CDTF">2026-03-10T06:09:00Z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1033-12.2.0.16909</vt:lpwstr>
  </property>
  <property fmtid="{D5CDD505-2E9C-101B-9397-08002B2CF9AE}" pid="3" name="ICV">
    <vt:lpwstr>94A19F056D324373BC5E9B5A71450AE6_12</vt:lpwstr>
  </property>
</Properties>
</file>